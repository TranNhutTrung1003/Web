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9F8A90" w14:textId="77777777" w:rsidR="00A5234B" w:rsidRDefault="00000000">
      <w:pPr>
        <w:keepNext/>
        <w:spacing w:before="240" w:after="120" w:line="240" w:lineRule="auto"/>
        <w:jc w:val="center"/>
        <w:outlineLvl w:val="3"/>
        <w:rPr>
          <w:rFonts w:eastAsia="Calibri" w:cs="Times New Roman"/>
          <w:bCs/>
          <w:sz w:val="28"/>
          <w:szCs w:val="28"/>
          <w:lang w:val="fr-FR" w:eastAsia="zh-CN"/>
        </w:rPr>
      </w:pPr>
      <w:r>
        <w:rPr>
          <w:rFonts w:eastAsia="Calibri" w:cs="Times New Roman"/>
          <w:b/>
          <w:bCs/>
          <w:noProof/>
          <w:sz w:val="28"/>
          <w:szCs w:val="28"/>
        </w:rPr>
        <w:drawing>
          <wp:anchor distT="0" distB="0" distL="114300" distR="114300" simplePos="0" relativeHeight="251660800" behindDoc="1" locked="0" layoutInCell="1" allowOverlap="1" wp14:anchorId="3CDC8B14" wp14:editId="73D05AE0">
            <wp:simplePos x="0" y="0"/>
            <wp:positionH relativeFrom="column">
              <wp:posOffset>-184150</wp:posOffset>
            </wp:positionH>
            <wp:positionV relativeFrom="paragraph">
              <wp:posOffset>-167005</wp:posOffset>
            </wp:positionV>
            <wp:extent cx="6014085" cy="9202420"/>
            <wp:effectExtent l="9525" t="9525" r="11430" b="23495"/>
            <wp:wrapNone/>
            <wp:docPr id="23" name="Picture 2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014085" cy="9202420"/>
                    </a:xfrm>
                    <a:prstGeom prst="rect">
                      <a:avLst/>
                    </a:prstGeom>
                    <a:solidFill>
                      <a:srgbClr val="0000FF"/>
                    </a:solidFill>
                    <a:ln w="9525">
                      <a:solidFill>
                        <a:srgbClr val="0000FF"/>
                      </a:solidFill>
                      <a:miter lim="800000"/>
                      <a:headEnd/>
                      <a:tailEnd/>
                    </a:ln>
                  </pic:spPr>
                </pic:pic>
              </a:graphicData>
            </a:graphic>
          </wp:anchor>
        </w:drawing>
      </w:r>
      <w:r>
        <w:rPr>
          <w:rFonts w:eastAsia="Calibri" w:cs="Times New Roman"/>
          <w:bCs/>
          <w:sz w:val="28"/>
          <w:szCs w:val="28"/>
          <w:lang w:val="fr-FR" w:eastAsia="zh-CN"/>
        </w:rPr>
        <w:t>TRƯỜNG ĐẠI HỌC NHA TRANG</w:t>
      </w:r>
    </w:p>
    <w:p w14:paraId="45938DAE" w14:textId="77777777" w:rsidR="00A5234B" w:rsidRDefault="00000000">
      <w:pPr>
        <w:keepNext/>
        <w:spacing w:before="240" w:after="120" w:line="240" w:lineRule="auto"/>
        <w:jc w:val="center"/>
        <w:outlineLvl w:val="3"/>
        <w:rPr>
          <w:rFonts w:eastAsia="Calibri" w:cs="Times New Roman"/>
          <w:b/>
          <w:bCs/>
          <w:sz w:val="28"/>
          <w:szCs w:val="28"/>
          <w:lang w:val="vi-VN" w:eastAsia="zh-CN"/>
        </w:rPr>
      </w:pPr>
      <w:r>
        <w:rPr>
          <w:rFonts w:eastAsia="Calibri" w:cs="Times New Roman"/>
          <w:b/>
          <w:bCs/>
          <w:sz w:val="28"/>
          <w:szCs w:val="28"/>
          <w:lang w:val="fr-FR" w:eastAsia="zh-CN"/>
        </w:rPr>
        <w:t>KHOA</w:t>
      </w:r>
      <w:r>
        <w:rPr>
          <w:rFonts w:eastAsia="Calibri" w:cs="Times New Roman"/>
          <w:b/>
          <w:bCs/>
          <w:sz w:val="28"/>
          <w:szCs w:val="28"/>
          <w:lang w:val="vi-VN" w:eastAsia="zh-CN"/>
        </w:rPr>
        <w:t xml:space="preserve"> CÔNG NGHỆ THÔNG TIN</w:t>
      </w:r>
    </w:p>
    <w:p w14:paraId="48AF1E1B" w14:textId="77777777" w:rsidR="00A5234B" w:rsidRDefault="00000000">
      <w:pPr>
        <w:keepNext/>
        <w:spacing w:before="240" w:after="120" w:line="240" w:lineRule="auto"/>
        <w:jc w:val="center"/>
        <w:outlineLvl w:val="3"/>
        <w:rPr>
          <w:rFonts w:eastAsia="Calibri" w:cs="Times New Roman"/>
          <w:bCs/>
          <w:sz w:val="28"/>
          <w:szCs w:val="28"/>
          <w:lang w:eastAsia="zh-CN"/>
        </w:rPr>
      </w:pPr>
      <w:r>
        <w:rPr>
          <w:rFonts w:eastAsia="Calibri" w:cs="Times New Roman"/>
          <w:sz w:val="24"/>
          <w:szCs w:val="24"/>
        </w:rPr>
        <w:t>-----</w:t>
      </w:r>
      <w:r>
        <w:rPr>
          <w:rFonts w:eastAsia="Calibri" w:cs="Times New Roman"/>
          <w:sz w:val="24"/>
          <w:szCs w:val="24"/>
        </w:rPr>
        <w:sym w:font="Wingdings" w:char="F09A"/>
      </w:r>
      <w:r>
        <w:rPr>
          <w:rFonts w:eastAsia="Calibri" w:cs="Times New Roman"/>
          <w:sz w:val="24"/>
          <w:szCs w:val="24"/>
        </w:rPr>
        <w:sym w:font="Wingdings" w:char="F09B"/>
      </w:r>
      <w:r>
        <w:rPr>
          <w:rFonts w:eastAsia="Calibri" w:cs="Times New Roman"/>
          <w:sz w:val="24"/>
          <w:szCs w:val="24"/>
        </w:rPr>
        <w:sym w:font="Wingdings" w:char="F026"/>
      </w:r>
      <w:r>
        <w:rPr>
          <w:rFonts w:eastAsia="Calibri" w:cs="Times New Roman"/>
          <w:sz w:val="24"/>
          <w:szCs w:val="24"/>
        </w:rPr>
        <w:sym w:font="Wingdings" w:char="F09A"/>
      </w:r>
      <w:r>
        <w:rPr>
          <w:rFonts w:eastAsia="Calibri" w:cs="Times New Roman"/>
          <w:sz w:val="24"/>
          <w:szCs w:val="24"/>
        </w:rPr>
        <w:sym w:font="Wingdings" w:char="F09B"/>
      </w:r>
      <w:r>
        <w:rPr>
          <w:rFonts w:eastAsia="Calibri" w:cs="Times New Roman"/>
          <w:sz w:val="24"/>
          <w:szCs w:val="24"/>
        </w:rPr>
        <w:t>-----</w:t>
      </w:r>
    </w:p>
    <w:p w14:paraId="0122E01B" w14:textId="77777777" w:rsidR="00A5234B" w:rsidRDefault="00A5234B">
      <w:pPr>
        <w:keepNext/>
        <w:spacing w:line="360" w:lineRule="auto"/>
        <w:jc w:val="center"/>
        <w:rPr>
          <w:rFonts w:eastAsia="Calibri" w:cs="Times New Roman"/>
          <w:bCs/>
          <w:sz w:val="28"/>
          <w:szCs w:val="28"/>
          <w:lang w:eastAsia="zh-CN"/>
        </w:rPr>
      </w:pPr>
    </w:p>
    <w:p w14:paraId="31FC2DAC" w14:textId="77777777" w:rsidR="00A5234B" w:rsidRDefault="00000000">
      <w:pPr>
        <w:keepNext/>
        <w:spacing w:line="360" w:lineRule="auto"/>
        <w:jc w:val="center"/>
        <w:rPr>
          <w:rFonts w:eastAsia="Calibri" w:cs="Times New Roman"/>
          <w:bCs/>
          <w:sz w:val="28"/>
          <w:szCs w:val="28"/>
          <w:lang w:eastAsia="zh-CN"/>
        </w:rPr>
      </w:pPr>
      <w:r>
        <w:rPr>
          <w:rFonts w:eastAsia="Calibri" w:cs="Times New Roman"/>
          <w:b/>
          <w:noProof/>
          <w:sz w:val="28"/>
          <w:szCs w:val="28"/>
        </w:rPr>
        <w:drawing>
          <wp:inline distT="0" distB="0" distL="0" distR="0" wp14:anchorId="1B3B30B3" wp14:editId="48C7F71A">
            <wp:extent cx="1238250" cy="1190625"/>
            <wp:effectExtent l="0" t="0" r="11430" b="13335"/>
            <wp:docPr id="24" name="Picture 24" descr="Description: 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images1"/>
                    <pic:cNvPicPr>
                      <a:picLocks noChangeAspect="1" noChangeArrowheads="1"/>
                    </pic:cNvPicPr>
                  </pic:nvPicPr>
                  <pic:blipFill>
                    <a:blip r:embed="rId9">
                      <a:lum bright="6000" contrast="6000"/>
                      <a:extLst>
                        <a:ext uri="{28A0092B-C50C-407E-A947-70E740481C1C}">
                          <a14:useLocalDpi xmlns:a14="http://schemas.microsoft.com/office/drawing/2010/main" val="0"/>
                        </a:ext>
                      </a:extLst>
                    </a:blip>
                    <a:srcRect/>
                    <a:stretch>
                      <a:fillRect/>
                    </a:stretch>
                  </pic:blipFill>
                  <pic:spPr>
                    <a:xfrm>
                      <a:off x="0" y="0"/>
                      <a:ext cx="1238250" cy="1190625"/>
                    </a:xfrm>
                    <a:prstGeom prst="rect">
                      <a:avLst/>
                    </a:prstGeom>
                    <a:noFill/>
                    <a:ln>
                      <a:noFill/>
                    </a:ln>
                  </pic:spPr>
                </pic:pic>
              </a:graphicData>
            </a:graphic>
          </wp:inline>
        </w:drawing>
      </w:r>
    </w:p>
    <w:p w14:paraId="3270EC5D" w14:textId="77777777" w:rsidR="00A5234B" w:rsidRDefault="00A5234B">
      <w:pPr>
        <w:keepNext/>
        <w:spacing w:line="360" w:lineRule="auto"/>
        <w:jc w:val="center"/>
        <w:rPr>
          <w:rFonts w:eastAsia="Calibri" w:cs="Times New Roman"/>
          <w:bCs/>
          <w:sz w:val="28"/>
          <w:szCs w:val="28"/>
          <w:lang w:eastAsia="zh-CN"/>
        </w:rPr>
      </w:pPr>
    </w:p>
    <w:p w14:paraId="312878B3" w14:textId="77777777" w:rsidR="00A5234B" w:rsidRDefault="00A5234B">
      <w:pPr>
        <w:keepNext/>
        <w:spacing w:line="360" w:lineRule="auto"/>
        <w:jc w:val="center"/>
        <w:rPr>
          <w:rFonts w:eastAsia="Calibri" w:cs="Times New Roman"/>
          <w:bCs/>
          <w:sz w:val="28"/>
          <w:szCs w:val="28"/>
          <w:lang w:eastAsia="zh-CN"/>
        </w:rPr>
      </w:pPr>
    </w:p>
    <w:p w14:paraId="78AB431A" w14:textId="77777777" w:rsidR="00A5234B" w:rsidRDefault="00000000">
      <w:pPr>
        <w:keepNext/>
        <w:spacing w:line="360" w:lineRule="auto"/>
        <w:jc w:val="center"/>
        <w:outlineLvl w:val="3"/>
        <w:rPr>
          <w:rFonts w:eastAsia="Calibri" w:cs="Times New Roman"/>
          <w:b/>
          <w:bCs/>
          <w:sz w:val="28"/>
          <w:szCs w:val="28"/>
          <w:lang w:val="vi-VN"/>
        </w:rPr>
      </w:pPr>
      <w:r>
        <w:rPr>
          <w:rFonts w:eastAsia="Calibri" w:cs="Times New Roman"/>
          <w:b/>
          <w:bCs/>
          <w:szCs w:val="30"/>
          <w:lang w:val="vi-VN"/>
        </w:rPr>
        <w:t>BÀI TẬP NHÓM CÔNG NGHỆ PHẦN MỀM</w:t>
      </w:r>
      <w:r>
        <w:rPr>
          <w:rFonts w:eastAsia="Calibri" w:cs="Times New Roman"/>
          <w:b/>
          <w:bCs/>
          <w:szCs w:val="30"/>
        </w:rPr>
        <w:br/>
      </w:r>
      <w:r>
        <w:rPr>
          <w:rFonts w:eastAsia="Calibri" w:cs="Times New Roman"/>
          <w:b/>
          <w:bCs/>
          <w:sz w:val="28"/>
          <w:szCs w:val="28"/>
          <w:lang w:val="vi-VN"/>
        </w:rPr>
        <w:t xml:space="preserve">ĐỀ TÀI: </w:t>
      </w:r>
    </w:p>
    <w:p w14:paraId="5D3A3D5C" w14:textId="77777777" w:rsidR="00A5234B" w:rsidRDefault="00000000">
      <w:pPr>
        <w:keepNext/>
        <w:spacing w:line="360" w:lineRule="auto"/>
        <w:jc w:val="center"/>
        <w:outlineLvl w:val="3"/>
        <w:rPr>
          <w:rFonts w:eastAsia="Calibri" w:cs="Times New Roman"/>
          <w:b/>
          <w:bCs/>
          <w:sz w:val="28"/>
          <w:szCs w:val="28"/>
          <w:lang w:val="vi-VN"/>
        </w:rPr>
      </w:pPr>
      <w:r>
        <w:rPr>
          <w:rFonts w:eastAsia="Calibri" w:cs="Times New Roman"/>
          <w:b/>
          <w:bCs/>
          <w:sz w:val="28"/>
          <w:szCs w:val="28"/>
          <w:lang w:val="vi-VN"/>
        </w:rPr>
        <w:t xml:space="preserve">“HỆ THỐNG QUẢN LÍ BÁN QUẦN ÁO” </w:t>
      </w:r>
    </w:p>
    <w:p w14:paraId="1E50CCDD" w14:textId="77777777" w:rsidR="00A5234B" w:rsidRDefault="00A5234B">
      <w:pPr>
        <w:keepNext/>
        <w:spacing w:line="360" w:lineRule="auto"/>
        <w:jc w:val="center"/>
        <w:rPr>
          <w:rFonts w:eastAsia="Calibri" w:cs="Times New Roman"/>
          <w:b/>
          <w:bCs/>
          <w:sz w:val="40"/>
          <w:szCs w:val="40"/>
        </w:rPr>
      </w:pPr>
    </w:p>
    <w:p w14:paraId="1CCFF6FB" w14:textId="77777777" w:rsidR="00A5234B" w:rsidRDefault="00A5234B">
      <w:pPr>
        <w:keepNext/>
        <w:spacing w:line="360" w:lineRule="auto"/>
        <w:jc w:val="center"/>
        <w:rPr>
          <w:rFonts w:eastAsia="Calibri" w:cs="Times New Roman"/>
          <w:b/>
          <w:bCs/>
          <w:szCs w:val="30"/>
        </w:rPr>
      </w:pPr>
    </w:p>
    <w:p w14:paraId="7142B39A" w14:textId="77777777" w:rsidR="00A5234B" w:rsidRDefault="00A5234B">
      <w:pPr>
        <w:keepNext/>
        <w:spacing w:line="360" w:lineRule="auto"/>
        <w:jc w:val="center"/>
        <w:rPr>
          <w:rFonts w:eastAsia="Calibri" w:cs="Times New Roman"/>
          <w:b/>
          <w:bCs/>
          <w:szCs w:val="30"/>
        </w:rPr>
      </w:pPr>
    </w:p>
    <w:p w14:paraId="26F11288" w14:textId="77777777" w:rsidR="00A5234B" w:rsidRDefault="00000000">
      <w:pPr>
        <w:keepNext/>
        <w:spacing w:line="360" w:lineRule="auto"/>
        <w:ind w:left="2880" w:firstLine="720"/>
        <w:outlineLvl w:val="3"/>
        <w:rPr>
          <w:rFonts w:eastAsia="Calibri" w:cs="Times New Roman"/>
          <w:b/>
          <w:bCs/>
          <w:szCs w:val="30"/>
          <w:lang w:val="vi-VN"/>
        </w:rPr>
      </w:pPr>
      <w:r>
        <w:rPr>
          <w:rFonts w:eastAsia="Calibri" w:cs="Times New Roman"/>
          <w:b/>
          <w:bCs/>
          <w:szCs w:val="30"/>
          <w:lang w:val="vi-VN"/>
        </w:rPr>
        <w:t>Sinh viên</w:t>
      </w:r>
      <w:r>
        <w:rPr>
          <w:rFonts w:eastAsia="Calibri" w:cs="Times New Roman"/>
          <w:b/>
          <w:bCs/>
          <w:szCs w:val="30"/>
        </w:rPr>
        <w:t xml:space="preserve"> thực hiện:</w:t>
      </w:r>
      <w:r>
        <w:rPr>
          <w:rFonts w:eastAsia="Calibri" w:cs="Times New Roman"/>
          <w:b/>
          <w:bCs/>
          <w:szCs w:val="30"/>
          <w:lang w:val="vi-VN"/>
        </w:rPr>
        <w:t xml:space="preserve"> </w:t>
      </w:r>
    </w:p>
    <w:p w14:paraId="0960C15A" w14:textId="77777777" w:rsidR="00A5234B" w:rsidRDefault="00000000">
      <w:pPr>
        <w:keepNext/>
        <w:numPr>
          <w:ilvl w:val="0"/>
          <w:numId w:val="1"/>
        </w:numPr>
        <w:spacing w:line="360" w:lineRule="auto"/>
        <w:outlineLvl w:val="3"/>
        <w:rPr>
          <w:rFonts w:eastAsia="Calibri" w:cs="Times New Roman"/>
          <w:szCs w:val="30"/>
          <w:lang w:val="vi-VN"/>
        </w:rPr>
      </w:pPr>
      <w:r>
        <w:rPr>
          <w:rFonts w:eastAsia="Calibri" w:cs="Times New Roman"/>
          <w:szCs w:val="30"/>
          <w:lang w:val="vi-VN"/>
        </w:rPr>
        <w:t>Trần Nhựt Trung - 63135935</w:t>
      </w:r>
    </w:p>
    <w:p w14:paraId="5FE65A48" w14:textId="77777777" w:rsidR="00A5234B" w:rsidRDefault="00000000">
      <w:pPr>
        <w:keepNext/>
        <w:numPr>
          <w:ilvl w:val="0"/>
          <w:numId w:val="1"/>
        </w:numPr>
        <w:spacing w:line="360" w:lineRule="auto"/>
        <w:outlineLvl w:val="3"/>
        <w:rPr>
          <w:rFonts w:eastAsia="Calibri" w:cs="Times New Roman"/>
          <w:szCs w:val="30"/>
          <w:lang w:val="vi-VN"/>
        </w:rPr>
      </w:pPr>
      <w:r>
        <w:rPr>
          <w:rFonts w:eastAsia="Calibri" w:cs="Times New Roman"/>
          <w:szCs w:val="30"/>
          <w:lang w:val="vi-VN"/>
        </w:rPr>
        <w:t>Bùi Trọng Anh - 63133403</w:t>
      </w:r>
    </w:p>
    <w:p w14:paraId="23226C07" w14:textId="77777777" w:rsidR="00A5234B" w:rsidRDefault="00000000">
      <w:pPr>
        <w:keepNext/>
        <w:numPr>
          <w:ilvl w:val="0"/>
          <w:numId w:val="1"/>
        </w:numPr>
        <w:spacing w:line="360" w:lineRule="auto"/>
        <w:outlineLvl w:val="3"/>
        <w:rPr>
          <w:rFonts w:eastAsia="Calibri" w:cs="Times New Roman"/>
          <w:b/>
          <w:bCs/>
          <w:szCs w:val="30"/>
          <w:lang w:val="vi-VN"/>
        </w:rPr>
      </w:pPr>
      <w:r>
        <w:rPr>
          <w:rFonts w:eastAsia="Calibri" w:cs="Times New Roman"/>
          <w:szCs w:val="30"/>
          <w:lang w:val="vi-VN"/>
        </w:rPr>
        <w:t>Lê Phi Trường - 63131606</w:t>
      </w:r>
    </w:p>
    <w:p w14:paraId="7A970349" w14:textId="77777777" w:rsidR="00A5234B" w:rsidRDefault="00000000">
      <w:pPr>
        <w:keepNext/>
        <w:spacing w:line="360" w:lineRule="auto"/>
        <w:ind w:left="1418" w:firstLine="2139"/>
        <w:outlineLvl w:val="3"/>
        <w:rPr>
          <w:rFonts w:eastAsia="Calibri" w:cs="Times New Roman"/>
          <w:szCs w:val="30"/>
          <w:lang w:val="vi-VN"/>
        </w:rPr>
      </w:pPr>
      <w:r>
        <w:rPr>
          <w:rFonts w:eastAsia="Calibri" w:cs="Times New Roman"/>
          <w:b/>
          <w:bCs/>
          <w:szCs w:val="30"/>
        </w:rPr>
        <w:t>Lớp:</w:t>
      </w:r>
      <w:r>
        <w:rPr>
          <w:rFonts w:eastAsia="Calibri" w:cs="Times New Roman"/>
          <w:b/>
          <w:bCs/>
          <w:szCs w:val="30"/>
          <w:lang w:val="vi-VN"/>
        </w:rPr>
        <w:t xml:space="preserve"> </w:t>
      </w:r>
      <w:r>
        <w:rPr>
          <w:rFonts w:eastAsia="Calibri" w:cs="Times New Roman"/>
          <w:szCs w:val="30"/>
          <w:lang w:val="vi-VN"/>
        </w:rPr>
        <w:t>63-CNTT3</w:t>
      </w:r>
    </w:p>
    <w:p w14:paraId="0E65F0F2" w14:textId="77777777" w:rsidR="00A5234B" w:rsidRDefault="00000000">
      <w:pPr>
        <w:keepNext/>
        <w:spacing w:line="360" w:lineRule="auto"/>
        <w:ind w:left="1418" w:firstLine="2139"/>
        <w:outlineLvl w:val="3"/>
        <w:rPr>
          <w:rFonts w:eastAsia="Calibri" w:cs="Times New Roman"/>
          <w:szCs w:val="30"/>
          <w:lang w:val="vi-VN"/>
        </w:rPr>
      </w:pPr>
      <w:r>
        <w:rPr>
          <w:rFonts w:eastAsia="Calibri" w:cs="Times New Roman"/>
          <w:b/>
          <w:bCs/>
          <w:szCs w:val="30"/>
          <w:lang w:val="vi-VN"/>
        </w:rPr>
        <w:t>Giảng viên</w:t>
      </w:r>
      <w:r>
        <w:rPr>
          <w:rFonts w:eastAsia="Calibri" w:cs="Times New Roman"/>
          <w:szCs w:val="30"/>
          <w:lang w:val="vi-VN"/>
        </w:rPr>
        <w:t>: Bùi Chí Thành</w:t>
      </w:r>
    </w:p>
    <w:p w14:paraId="77D93D44" w14:textId="77777777" w:rsidR="00A5234B" w:rsidRDefault="00000000">
      <w:pPr>
        <w:keepNext/>
        <w:spacing w:line="360" w:lineRule="auto"/>
        <w:rPr>
          <w:rFonts w:eastAsia="Calibri" w:cs="Times New Roman"/>
          <w:b/>
          <w:bCs/>
          <w:szCs w:val="30"/>
        </w:rPr>
      </w:pPr>
      <w:r>
        <w:rPr>
          <w:rFonts w:eastAsia="Calibri" w:cs="Times New Roman"/>
          <w:b/>
          <w:bCs/>
          <w:szCs w:val="30"/>
        </w:rPr>
        <w:br/>
      </w:r>
    </w:p>
    <w:p w14:paraId="6410533C" w14:textId="77777777" w:rsidR="00A5234B" w:rsidRDefault="00A5234B">
      <w:pPr>
        <w:keepNext/>
        <w:spacing w:line="360" w:lineRule="auto"/>
        <w:rPr>
          <w:rFonts w:eastAsia="Calibri" w:cs="Times New Roman"/>
          <w:b/>
          <w:bCs/>
          <w:szCs w:val="30"/>
        </w:rPr>
      </w:pPr>
    </w:p>
    <w:p w14:paraId="6156169C" w14:textId="77777777" w:rsidR="00A5234B" w:rsidRDefault="00000000">
      <w:pPr>
        <w:keepNext/>
        <w:spacing w:line="360" w:lineRule="auto"/>
        <w:jc w:val="center"/>
        <w:outlineLvl w:val="3"/>
        <w:rPr>
          <w:rFonts w:eastAsia="Calibri" w:cs="Times New Roman"/>
          <w:b/>
          <w:bCs/>
          <w:szCs w:val="30"/>
          <w:lang w:val="vi-VN"/>
        </w:rPr>
      </w:pPr>
      <w:r>
        <w:rPr>
          <w:rFonts w:eastAsia="Calibri" w:cs="Times New Roman"/>
          <w:b/>
          <w:bCs/>
          <w:szCs w:val="30"/>
        </w:rPr>
        <w:t>Khánh Hòa – 202</w:t>
      </w:r>
      <w:r>
        <w:rPr>
          <w:rFonts w:eastAsia="Calibri" w:cs="Times New Roman"/>
          <w:b/>
          <w:bCs/>
          <w:szCs w:val="30"/>
          <w:lang w:val="vi-VN"/>
        </w:rPr>
        <w:t>4</w:t>
      </w:r>
    </w:p>
    <w:p w14:paraId="3EAE5B81" w14:textId="77777777" w:rsidR="00A5234B" w:rsidRDefault="00A5234B">
      <w:pPr>
        <w:spacing w:line="360" w:lineRule="auto"/>
        <w:jc w:val="center"/>
        <w:rPr>
          <w:rFonts w:eastAsia="Times New Roman" w:cs="Times New Roman"/>
          <w:szCs w:val="30"/>
        </w:rPr>
      </w:pPr>
    </w:p>
    <w:p w14:paraId="41F92EDE" w14:textId="77777777" w:rsidR="00A5234B" w:rsidRDefault="00A5234B">
      <w:pPr>
        <w:spacing w:line="360" w:lineRule="auto"/>
        <w:jc w:val="center"/>
        <w:rPr>
          <w:rFonts w:eastAsia="Times New Roman" w:cs="Times New Roman"/>
          <w:szCs w:val="30"/>
        </w:rPr>
      </w:pPr>
    </w:p>
    <w:sdt>
      <w:sdtPr>
        <w:rPr>
          <w:rFonts w:ascii="Times New Roman" w:eastAsia="Arial" w:hAnsi="Times New Roman" w:cs="Times New Roman"/>
          <w:color w:val="auto"/>
          <w:sz w:val="26"/>
          <w:szCs w:val="26"/>
          <w:lang w:val="vi" w:eastAsia="vi-VN"/>
        </w:rPr>
        <w:id w:val="1705753108"/>
        <w:docPartObj>
          <w:docPartGallery w:val="Table of Contents"/>
          <w:docPartUnique/>
        </w:docPartObj>
      </w:sdtPr>
      <w:sdtEndPr>
        <w:rPr>
          <w:b/>
          <w:bCs/>
        </w:rPr>
      </w:sdtEndPr>
      <w:sdtContent>
        <w:p w14:paraId="0F87CDAC" w14:textId="77777777" w:rsidR="00A5234B" w:rsidRDefault="00000000">
          <w:pPr>
            <w:pStyle w:val="TOCHeading1"/>
            <w:jc w:val="center"/>
            <w:rPr>
              <w:rFonts w:ascii="Times New Roman" w:hAnsi="Times New Roman" w:cs="Times New Roman"/>
              <w:color w:val="auto"/>
              <w:sz w:val="26"/>
              <w:szCs w:val="26"/>
            </w:rPr>
          </w:pPr>
          <w:r>
            <w:rPr>
              <w:rFonts w:ascii="Times New Roman" w:hAnsi="Times New Roman" w:cs="Times New Roman"/>
              <w:color w:val="auto"/>
              <w:sz w:val="26"/>
              <w:szCs w:val="26"/>
            </w:rPr>
            <w:t>MỤC LỤC</w:t>
          </w:r>
        </w:p>
        <w:p w14:paraId="67E9FCD9" w14:textId="77777777" w:rsidR="00A5234B" w:rsidRDefault="00000000">
          <w:pPr>
            <w:pStyle w:val="TOC1"/>
            <w:tabs>
              <w:tab w:val="left" w:pos="600"/>
              <w:tab w:val="right" w:leader="dot" w:pos="9062"/>
            </w:tabs>
            <w:rPr>
              <w:rFonts w:eastAsiaTheme="minorEastAsia" w:cs="Times New Roman"/>
              <w:kern w:val="2"/>
              <w:sz w:val="26"/>
              <w:szCs w:val="26"/>
              <w:lang w:val="vi-VN"/>
              <w14:ligatures w14:val="standardContextual"/>
            </w:rPr>
          </w:pPr>
          <w:r>
            <w:rPr>
              <w:rFonts w:cs="Times New Roman"/>
              <w:sz w:val="26"/>
              <w:szCs w:val="26"/>
            </w:rPr>
            <w:fldChar w:fldCharType="begin"/>
          </w:r>
          <w:r>
            <w:rPr>
              <w:rFonts w:cs="Times New Roman"/>
              <w:sz w:val="26"/>
              <w:szCs w:val="26"/>
            </w:rPr>
            <w:instrText xml:space="preserve"> TOC \o "1-3" \h \z \u </w:instrText>
          </w:r>
          <w:r>
            <w:rPr>
              <w:rFonts w:cs="Times New Roman"/>
              <w:sz w:val="26"/>
              <w:szCs w:val="26"/>
            </w:rPr>
            <w:fldChar w:fldCharType="separate"/>
          </w:r>
          <w:hyperlink w:anchor="_Toc167901438" w:history="1">
            <w:r>
              <w:rPr>
                <w:rStyle w:val="Hyperlink"/>
                <w:rFonts w:cs="Times New Roman"/>
                <w:sz w:val="26"/>
                <w:szCs w:val="26"/>
              </w:rPr>
              <w:t>I.</w:t>
            </w:r>
            <w:r>
              <w:rPr>
                <w:rFonts w:eastAsiaTheme="minorEastAsia" w:cs="Times New Roman"/>
                <w:kern w:val="2"/>
                <w:sz w:val="26"/>
                <w:szCs w:val="26"/>
                <w:lang w:val="vi-VN"/>
                <w14:ligatures w14:val="standardContextual"/>
              </w:rPr>
              <w:tab/>
            </w:r>
            <w:r>
              <w:rPr>
                <w:rStyle w:val="Hyperlink"/>
                <w:rFonts w:cs="Times New Roman"/>
                <w:sz w:val="26"/>
                <w:szCs w:val="26"/>
              </w:rPr>
              <w:t>BẢNG PHÂN CÔNG CÔNG VIỆC</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_Toc167901438 \h </w:instrText>
            </w:r>
            <w:r>
              <w:rPr>
                <w:rFonts w:cs="Times New Roman"/>
                <w:sz w:val="26"/>
                <w:szCs w:val="26"/>
              </w:rPr>
            </w:r>
            <w:r>
              <w:rPr>
                <w:rFonts w:cs="Times New Roman"/>
                <w:sz w:val="26"/>
                <w:szCs w:val="26"/>
              </w:rPr>
              <w:fldChar w:fldCharType="separate"/>
            </w:r>
            <w:r>
              <w:rPr>
                <w:rFonts w:cs="Times New Roman"/>
                <w:sz w:val="26"/>
                <w:szCs w:val="26"/>
              </w:rPr>
              <w:t>4</w:t>
            </w:r>
            <w:r>
              <w:rPr>
                <w:rFonts w:cs="Times New Roman"/>
                <w:sz w:val="26"/>
                <w:szCs w:val="26"/>
              </w:rPr>
              <w:fldChar w:fldCharType="end"/>
            </w:r>
          </w:hyperlink>
        </w:p>
        <w:p w14:paraId="169607F9" w14:textId="77777777" w:rsidR="00A5234B" w:rsidRDefault="00000000">
          <w:pPr>
            <w:pStyle w:val="TOC1"/>
            <w:tabs>
              <w:tab w:val="left" w:pos="600"/>
              <w:tab w:val="right" w:leader="dot" w:pos="9062"/>
            </w:tabs>
            <w:rPr>
              <w:rFonts w:eastAsiaTheme="minorEastAsia" w:cs="Times New Roman"/>
              <w:kern w:val="2"/>
              <w:sz w:val="26"/>
              <w:szCs w:val="26"/>
              <w:lang w:val="vi-VN"/>
              <w14:ligatures w14:val="standardContextual"/>
            </w:rPr>
          </w:pPr>
          <w:hyperlink w:anchor="_Toc167901439" w:history="1">
            <w:r>
              <w:rPr>
                <w:rStyle w:val="Hyperlink"/>
                <w:rFonts w:cs="Times New Roman"/>
                <w:sz w:val="26"/>
                <w:szCs w:val="26"/>
              </w:rPr>
              <w:t>II.</w:t>
            </w:r>
            <w:r>
              <w:rPr>
                <w:rFonts w:eastAsiaTheme="minorEastAsia" w:cs="Times New Roman"/>
                <w:kern w:val="2"/>
                <w:sz w:val="26"/>
                <w:szCs w:val="26"/>
                <w:lang w:val="vi-VN"/>
                <w14:ligatures w14:val="standardContextual"/>
              </w:rPr>
              <w:tab/>
            </w:r>
            <w:r>
              <w:rPr>
                <w:rStyle w:val="Hyperlink"/>
                <w:rFonts w:cs="Times New Roman"/>
                <w:sz w:val="26"/>
                <w:szCs w:val="26"/>
              </w:rPr>
              <w:t>ĐẶC TẢ HỆ THỐNG VÀ PHÂN TÍCH:</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_Toc167901439 \h </w:instrText>
            </w:r>
            <w:r>
              <w:rPr>
                <w:rFonts w:cs="Times New Roman"/>
                <w:sz w:val="26"/>
                <w:szCs w:val="26"/>
              </w:rPr>
            </w:r>
            <w:r>
              <w:rPr>
                <w:rFonts w:cs="Times New Roman"/>
                <w:sz w:val="26"/>
                <w:szCs w:val="26"/>
              </w:rPr>
              <w:fldChar w:fldCharType="separate"/>
            </w:r>
            <w:r>
              <w:rPr>
                <w:rFonts w:cs="Times New Roman"/>
                <w:sz w:val="26"/>
                <w:szCs w:val="26"/>
              </w:rPr>
              <w:t>6</w:t>
            </w:r>
            <w:r>
              <w:rPr>
                <w:rFonts w:cs="Times New Roman"/>
                <w:sz w:val="26"/>
                <w:szCs w:val="26"/>
              </w:rPr>
              <w:fldChar w:fldCharType="end"/>
            </w:r>
          </w:hyperlink>
        </w:p>
        <w:p w14:paraId="14BC8798" w14:textId="77777777" w:rsidR="00A5234B" w:rsidRDefault="00000000">
          <w:pPr>
            <w:pStyle w:val="TOC1"/>
            <w:tabs>
              <w:tab w:val="left" w:pos="600"/>
              <w:tab w:val="right" w:leader="dot" w:pos="9062"/>
            </w:tabs>
            <w:rPr>
              <w:rFonts w:eastAsiaTheme="minorEastAsia" w:cs="Times New Roman"/>
              <w:kern w:val="2"/>
              <w:sz w:val="26"/>
              <w:szCs w:val="26"/>
              <w:lang w:val="vi-VN"/>
              <w14:ligatures w14:val="standardContextual"/>
            </w:rPr>
          </w:pPr>
          <w:hyperlink w:anchor="_Toc167901440" w:history="1">
            <w:r>
              <w:rPr>
                <w:rStyle w:val="Hyperlink"/>
                <w:rFonts w:cs="Times New Roman"/>
                <w:sz w:val="26"/>
                <w:szCs w:val="26"/>
              </w:rPr>
              <w:t>III.</w:t>
            </w:r>
            <w:r>
              <w:rPr>
                <w:rFonts w:eastAsiaTheme="minorEastAsia" w:cs="Times New Roman"/>
                <w:kern w:val="2"/>
                <w:sz w:val="26"/>
                <w:szCs w:val="26"/>
                <w:lang w:val="vi-VN"/>
                <w14:ligatures w14:val="standardContextual"/>
              </w:rPr>
              <w:tab/>
            </w:r>
            <w:r>
              <w:rPr>
                <w:rStyle w:val="Hyperlink"/>
                <w:rFonts w:cs="Times New Roman"/>
                <w:sz w:val="26"/>
                <w:szCs w:val="26"/>
              </w:rPr>
              <w:t>BẢNG XÁC ĐỊNH YÊU CẦU</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_Toc167901440 \h </w:instrText>
            </w:r>
            <w:r>
              <w:rPr>
                <w:rFonts w:cs="Times New Roman"/>
                <w:sz w:val="26"/>
                <w:szCs w:val="26"/>
              </w:rPr>
            </w:r>
            <w:r>
              <w:rPr>
                <w:rFonts w:cs="Times New Roman"/>
                <w:sz w:val="26"/>
                <w:szCs w:val="26"/>
              </w:rPr>
              <w:fldChar w:fldCharType="separate"/>
            </w:r>
            <w:r>
              <w:rPr>
                <w:rFonts w:cs="Times New Roman"/>
                <w:sz w:val="26"/>
                <w:szCs w:val="26"/>
              </w:rPr>
              <w:t>8</w:t>
            </w:r>
            <w:r>
              <w:rPr>
                <w:rFonts w:cs="Times New Roman"/>
                <w:sz w:val="26"/>
                <w:szCs w:val="26"/>
              </w:rPr>
              <w:fldChar w:fldCharType="end"/>
            </w:r>
          </w:hyperlink>
        </w:p>
        <w:p w14:paraId="1FAA852C" w14:textId="77777777" w:rsidR="00A5234B" w:rsidRDefault="00000000">
          <w:pPr>
            <w:pStyle w:val="TOC2"/>
            <w:tabs>
              <w:tab w:val="right" w:leader="dot" w:pos="9062"/>
            </w:tabs>
            <w:rPr>
              <w:rFonts w:eastAsiaTheme="minorEastAsia" w:cs="Times New Roman"/>
              <w:kern w:val="2"/>
              <w:sz w:val="26"/>
              <w:szCs w:val="26"/>
              <w:lang w:val="vi-VN"/>
              <w14:ligatures w14:val="standardContextual"/>
            </w:rPr>
          </w:pPr>
          <w:hyperlink w:anchor="_Toc167901441" w:history="1">
            <w:r>
              <w:rPr>
                <w:rStyle w:val="Hyperlink"/>
                <w:rFonts w:cs="Times New Roman"/>
                <w:sz w:val="26"/>
                <w:szCs w:val="26"/>
                <w:lang w:val="vi-VN"/>
              </w:rPr>
              <w:t>3</w:t>
            </w:r>
            <w:r>
              <w:rPr>
                <w:rStyle w:val="Hyperlink"/>
                <w:rFonts w:cs="Times New Roman"/>
                <w:sz w:val="26"/>
                <w:szCs w:val="26"/>
              </w:rPr>
              <w:t>.1.         Bảng yêu cầu chức năng nghiệp vụ của từng bộ phận</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_Toc167901441 \h </w:instrText>
            </w:r>
            <w:r>
              <w:rPr>
                <w:rFonts w:cs="Times New Roman"/>
                <w:sz w:val="26"/>
                <w:szCs w:val="26"/>
              </w:rPr>
            </w:r>
            <w:r>
              <w:rPr>
                <w:rFonts w:cs="Times New Roman"/>
                <w:sz w:val="26"/>
                <w:szCs w:val="26"/>
              </w:rPr>
              <w:fldChar w:fldCharType="separate"/>
            </w:r>
            <w:r>
              <w:rPr>
                <w:rFonts w:cs="Times New Roman"/>
                <w:sz w:val="26"/>
                <w:szCs w:val="26"/>
              </w:rPr>
              <w:t>8</w:t>
            </w:r>
            <w:r>
              <w:rPr>
                <w:rFonts w:cs="Times New Roman"/>
                <w:sz w:val="26"/>
                <w:szCs w:val="26"/>
              </w:rPr>
              <w:fldChar w:fldCharType="end"/>
            </w:r>
          </w:hyperlink>
        </w:p>
        <w:p w14:paraId="6BC3B03D" w14:textId="77777777" w:rsidR="00A5234B" w:rsidRDefault="00000000">
          <w:pPr>
            <w:pStyle w:val="TOC2"/>
            <w:tabs>
              <w:tab w:val="right" w:leader="dot" w:pos="9062"/>
            </w:tabs>
            <w:rPr>
              <w:rFonts w:eastAsiaTheme="minorEastAsia" w:cs="Times New Roman"/>
              <w:kern w:val="2"/>
              <w:sz w:val="26"/>
              <w:szCs w:val="26"/>
              <w:lang w:val="vi-VN"/>
              <w14:ligatures w14:val="standardContextual"/>
            </w:rPr>
          </w:pPr>
          <w:hyperlink w:anchor="_Toc167901442" w:history="1">
            <w:r>
              <w:rPr>
                <w:rStyle w:val="Hyperlink"/>
                <w:rFonts w:cs="Times New Roman"/>
                <w:sz w:val="26"/>
                <w:szCs w:val="26"/>
                <w:lang w:val="vi-VN"/>
              </w:rPr>
              <w:t>3</w:t>
            </w:r>
            <w:r>
              <w:rPr>
                <w:rStyle w:val="Hyperlink"/>
                <w:rFonts w:cs="Times New Roman"/>
                <w:sz w:val="26"/>
                <w:szCs w:val="26"/>
              </w:rPr>
              <w:t>.2.         Bảng yêu cầu chức năng của hệ thống</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_Toc167901442 \h </w:instrText>
            </w:r>
            <w:r>
              <w:rPr>
                <w:rFonts w:cs="Times New Roman"/>
                <w:sz w:val="26"/>
                <w:szCs w:val="26"/>
              </w:rPr>
            </w:r>
            <w:r>
              <w:rPr>
                <w:rFonts w:cs="Times New Roman"/>
                <w:sz w:val="26"/>
                <w:szCs w:val="26"/>
              </w:rPr>
              <w:fldChar w:fldCharType="separate"/>
            </w:r>
            <w:r>
              <w:rPr>
                <w:rFonts w:cs="Times New Roman"/>
                <w:sz w:val="26"/>
                <w:szCs w:val="26"/>
              </w:rPr>
              <w:t>15</w:t>
            </w:r>
            <w:r>
              <w:rPr>
                <w:rFonts w:cs="Times New Roman"/>
                <w:sz w:val="26"/>
                <w:szCs w:val="26"/>
              </w:rPr>
              <w:fldChar w:fldCharType="end"/>
            </w:r>
          </w:hyperlink>
        </w:p>
        <w:p w14:paraId="4D4D0A66" w14:textId="77777777" w:rsidR="00A5234B" w:rsidRDefault="00000000">
          <w:pPr>
            <w:pStyle w:val="TOC1"/>
            <w:tabs>
              <w:tab w:val="left" w:pos="660"/>
              <w:tab w:val="right" w:leader="dot" w:pos="9062"/>
            </w:tabs>
            <w:rPr>
              <w:rFonts w:eastAsiaTheme="minorEastAsia" w:cs="Times New Roman"/>
              <w:kern w:val="2"/>
              <w:sz w:val="26"/>
              <w:szCs w:val="26"/>
              <w:lang w:val="vi-VN"/>
              <w14:ligatures w14:val="standardContextual"/>
            </w:rPr>
          </w:pPr>
          <w:hyperlink w:anchor="_Toc167901443" w:history="1">
            <w:r>
              <w:rPr>
                <w:rStyle w:val="Hyperlink"/>
                <w:rFonts w:cs="Times New Roman"/>
                <w:sz w:val="26"/>
                <w:szCs w:val="26"/>
              </w:rPr>
              <w:t>IV.</w:t>
            </w:r>
            <w:r>
              <w:rPr>
                <w:rFonts w:eastAsiaTheme="minorEastAsia" w:cs="Times New Roman"/>
                <w:kern w:val="2"/>
                <w:sz w:val="26"/>
                <w:szCs w:val="26"/>
                <w:lang w:val="vi-VN"/>
                <w14:ligatures w14:val="standardContextual"/>
              </w:rPr>
              <w:tab/>
            </w:r>
            <w:r>
              <w:rPr>
                <w:rStyle w:val="Hyperlink"/>
                <w:rFonts w:cs="Times New Roman"/>
                <w:sz w:val="26"/>
                <w:szCs w:val="26"/>
              </w:rPr>
              <w:t>THIẾT KẾ PHẦN MỀM</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_Toc167901443 \h </w:instrText>
            </w:r>
            <w:r>
              <w:rPr>
                <w:rFonts w:cs="Times New Roman"/>
                <w:sz w:val="26"/>
                <w:szCs w:val="26"/>
              </w:rPr>
            </w:r>
            <w:r>
              <w:rPr>
                <w:rFonts w:cs="Times New Roman"/>
                <w:sz w:val="26"/>
                <w:szCs w:val="26"/>
              </w:rPr>
              <w:fldChar w:fldCharType="separate"/>
            </w:r>
            <w:r>
              <w:rPr>
                <w:rFonts w:cs="Times New Roman"/>
                <w:sz w:val="26"/>
                <w:szCs w:val="26"/>
              </w:rPr>
              <w:t>16</w:t>
            </w:r>
            <w:r>
              <w:rPr>
                <w:rFonts w:cs="Times New Roman"/>
                <w:sz w:val="26"/>
                <w:szCs w:val="26"/>
              </w:rPr>
              <w:fldChar w:fldCharType="end"/>
            </w:r>
          </w:hyperlink>
        </w:p>
        <w:p w14:paraId="1F94B6CF" w14:textId="77777777" w:rsidR="00A5234B" w:rsidRDefault="00000000">
          <w:pPr>
            <w:pStyle w:val="TOC2"/>
            <w:tabs>
              <w:tab w:val="right" w:leader="dot" w:pos="9062"/>
            </w:tabs>
            <w:rPr>
              <w:rFonts w:eastAsiaTheme="minorEastAsia" w:cs="Times New Roman"/>
              <w:kern w:val="2"/>
              <w:sz w:val="26"/>
              <w:szCs w:val="26"/>
              <w:lang w:val="vi-VN"/>
              <w14:ligatures w14:val="standardContextual"/>
            </w:rPr>
          </w:pPr>
          <w:hyperlink w:anchor="_Toc167901444" w:history="1">
            <w:r>
              <w:rPr>
                <w:rStyle w:val="Hyperlink"/>
                <w:rFonts w:cs="Times New Roman"/>
                <w:sz w:val="26"/>
                <w:szCs w:val="26"/>
                <w:lang w:val="vi-VN"/>
              </w:rPr>
              <w:t>4.</w:t>
            </w:r>
            <w:r>
              <w:rPr>
                <w:rStyle w:val="Hyperlink"/>
                <w:rFonts w:cs="Times New Roman"/>
                <w:sz w:val="26"/>
                <w:szCs w:val="26"/>
              </w:rPr>
              <w:t>1. Thiết kế dữ liệu</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_Toc167901444 \h </w:instrText>
            </w:r>
            <w:r>
              <w:rPr>
                <w:rFonts w:cs="Times New Roman"/>
                <w:sz w:val="26"/>
                <w:szCs w:val="26"/>
              </w:rPr>
            </w:r>
            <w:r>
              <w:rPr>
                <w:rFonts w:cs="Times New Roman"/>
                <w:sz w:val="26"/>
                <w:szCs w:val="26"/>
              </w:rPr>
              <w:fldChar w:fldCharType="separate"/>
            </w:r>
            <w:r>
              <w:rPr>
                <w:rFonts w:cs="Times New Roman"/>
                <w:sz w:val="26"/>
                <w:szCs w:val="26"/>
              </w:rPr>
              <w:t>16</w:t>
            </w:r>
            <w:r>
              <w:rPr>
                <w:rFonts w:cs="Times New Roman"/>
                <w:sz w:val="26"/>
                <w:szCs w:val="26"/>
              </w:rPr>
              <w:fldChar w:fldCharType="end"/>
            </w:r>
          </w:hyperlink>
        </w:p>
        <w:p w14:paraId="2735EF2E" w14:textId="77777777" w:rsidR="00A5234B" w:rsidRDefault="00000000">
          <w:pPr>
            <w:pStyle w:val="TOC3"/>
            <w:tabs>
              <w:tab w:val="right" w:leader="dot" w:pos="9062"/>
            </w:tabs>
            <w:rPr>
              <w:rFonts w:eastAsiaTheme="minorEastAsia" w:cs="Times New Roman"/>
              <w:kern w:val="2"/>
              <w:sz w:val="26"/>
              <w:szCs w:val="26"/>
              <w:lang w:val="vi-VN"/>
              <w14:ligatures w14:val="standardContextual"/>
            </w:rPr>
          </w:pPr>
          <w:hyperlink w:anchor="_Toc167901445" w:history="1">
            <w:r>
              <w:rPr>
                <w:rStyle w:val="Hyperlink"/>
                <w:rFonts w:cs="Times New Roman"/>
                <w:sz w:val="26"/>
                <w:szCs w:val="26"/>
                <w:lang w:val="vi-VN"/>
              </w:rPr>
              <w:t>4.</w:t>
            </w:r>
            <w:r>
              <w:rPr>
                <w:rStyle w:val="Hyperlink"/>
                <w:rFonts w:cs="Times New Roman"/>
                <w:sz w:val="26"/>
                <w:szCs w:val="26"/>
              </w:rPr>
              <w:t>1.1. Sơ đồ luồng dữ liệu</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_Toc167901445 \h </w:instrText>
            </w:r>
            <w:r>
              <w:rPr>
                <w:rFonts w:cs="Times New Roman"/>
                <w:sz w:val="26"/>
                <w:szCs w:val="26"/>
              </w:rPr>
            </w:r>
            <w:r>
              <w:rPr>
                <w:rFonts w:cs="Times New Roman"/>
                <w:sz w:val="26"/>
                <w:szCs w:val="26"/>
              </w:rPr>
              <w:fldChar w:fldCharType="separate"/>
            </w:r>
            <w:r>
              <w:rPr>
                <w:rFonts w:cs="Times New Roman"/>
                <w:sz w:val="26"/>
                <w:szCs w:val="26"/>
              </w:rPr>
              <w:t>16</w:t>
            </w:r>
            <w:r>
              <w:rPr>
                <w:rFonts w:cs="Times New Roman"/>
                <w:sz w:val="26"/>
                <w:szCs w:val="26"/>
              </w:rPr>
              <w:fldChar w:fldCharType="end"/>
            </w:r>
          </w:hyperlink>
        </w:p>
        <w:p w14:paraId="5B25723B" w14:textId="77777777" w:rsidR="00A5234B" w:rsidRDefault="00000000">
          <w:pPr>
            <w:pStyle w:val="TOC3"/>
            <w:tabs>
              <w:tab w:val="right" w:leader="dot" w:pos="9062"/>
            </w:tabs>
            <w:rPr>
              <w:rFonts w:eastAsiaTheme="minorEastAsia" w:cs="Times New Roman"/>
              <w:kern w:val="2"/>
              <w:sz w:val="26"/>
              <w:szCs w:val="26"/>
              <w:lang w:val="vi-VN"/>
              <w14:ligatures w14:val="standardContextual"/>
            </w:rPr>
          </w:pPr>
          <w:hyperlink w:anchor="_Toc167901446" w:history="1">
            <w:r>
              <w:rPr>
                <w:rStyle w:val="Hyperlink"/>
                <w:rFonts w:cs="Times New Roman"/>
                <w:sz w:val="26"/>
                <w:szCs w:val="26"/>
                <w:lang w:val="vi-VN"/>
              </w:rPr>
              <w:t>4</w:t>
            </w:r>
            <w:r>
              <w:rPr>
                <w:rStyle w:val="Hyperlink"/>
                <w:rFonts w:cs="Times New Roman"/>
                <w:sz w:val="26"/>
                <w:szCs w:val="26"/>
              </w:rPr>
              <w:t>.</w:t>
            </w:r>
            <w:r>
              <w:rPr>
                <w:rStyle w:val="Hyperlink"/>
                <w:rFonts w:cs="Times New Roman"/>
                <w:sz w:val="26"/>
                <w:szCs w:val="26"/>
                <w:lang w:val="vi-VN"/>
              </w:rPr>
              <w:t>1.</w:t>
            </w:r>
            <w:r>
              <w:rPr>
                <w:rStyle w:val="Hyperlink"/>
                <w:rFonts w:cs="Times New Roman"/>
                <w:sz w:val="26"/>
                <w:szCs w:val="26"/>
              </w:rPr>
              <w:t>2 Cơ sở dữ liệu</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_Toc167901446 \h </w:instrText>
            </w:r>
            <w:r>
              <w:rPr>
                <w:rFonts w:cs="Times New Roman"/>
                <w:sz w:val="26"/>
                <w:szCs w:val="26"/>
              </w:rPr>
            </w:r>
            <w:r>
              <w:rPr>
                <w:rFonts w:cs="Times New Roman"/>
                <w:sz w:val="26"/>
                <w:szCs w:val="26"/>
              </w:rPr>
              <w:fldChar w:fldCharType="separate"/>
            </w:r>
            <w:r>
              <w:rPr>
                <w:rFonts w:cs="Times New Roman"/>
                <w:sz w:val="26"/>
                <w:szCs w:val="26"/>
              </w:rPr>
              <w:t>19</w:t>
            </w:r>
            <w:r>
              <w:rPr>
                <w:rFonts w:cs="Times New Roman"/>
                <w:sz w:val="26"/>
                <w:szCs w:val="26"/>
              </w:rPr>
              <w:fldChar w:fldCharType="end"/>
            </w:r>
          </w:hyperlink>
        </w:p>
        <w:p w14:paraId="469C15F4" w14:textId="77777777" w:rsidR="00A5234B" w:rsidRDefault="00000000">
          <w:pPr>
            <w:pStyle w:val="TOC3"/>
            <w:tabs>
              <w:tab w:val="right" w:leader="dot" w:pos="9062"/>
            </w:tabs>
            <w:rPr>
              <w:rFonts w:eastAsiaTheme="minorEastAsia" w:cs="Times New Roman"/>
              <w:kern w:val="2"/>
              <w:sz w:val="26"/>
              <w:szCs w:val="26"/>
              <w:lang w:val="vi-VN"/>
              <w14:ligatures w14:val="standardContextual"/>
            </w:rPr>
          </w:pPr>
          <w:hyperlink w:anchor="_Toc167901447" w:history="1">
            <w:r>
              <w:rPr>
                <w:rStyle w:val="Hyperlink"/>
                <w:rFonts w:cs="Times New Roman"/>
                <w:sz w:val="26"/>
                <w:szCs w:val="26"/>
                <w:lang w:val="vi-VN"/>
              </w:rPr>
              <w:t>4.</w:t>
            </w:r>
            <w:r>
              <w:rPr>
                <w:rStyle w:val="Hyperlink"/>
                <w:rFonts w:cs="Times New Roman"/>
                <w:sz w:val="26"/>
                <w:szCs w:val="26"/>
              </w:rPr>
              <w:t>1.3 Sơ đồ ERD</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_Toc167901447 \h </w:instrText>
            </w:r>
            <w:r>
              <w:rPr>
                <w:rFonts w:cs="Times New Roman"/>
                <w:sz w:val="26"/>
                <w:szCs w:val="26"/>
              </w:rPr>
            </w:r>
            <w:r>
              <w:rPr>
                <w:rFonts w:cs="Times New Roman"/>
                <w:sz w:val="26"/>
                <w:szCs w:val="26"/>
              </w:rPr>
              <w:fldChar w:fldCharType="separate"/>
            </w:r>
            <w:r>
              <w:rPr>
                <w:rFonts w:cs="Times New Roman"/>
                <w:sz w:val="26"/>
                <w:szCs w:val="26"/>
              </w:rPr>
              <w:t>19</w:t>
            </w:r>
            <w:r>
              <w:rPr>
                <w:rFonts w:cs="Times New Roman"/>
                <w:sz w:val="26"/>
                <w:szCs w:val="26"/>
              </w:rPr>
              <w:fldChar w:fldCharType="end"/>
            </w:r>
          </w:hyperlink>
        </w:p>
        <w:p w14:paraId="6D030748" w14:textId="77777777" w:rsidR="00A5234B" w:rsidRDefault="00000000">
          <w:pPr>
            <w:pStyle w:val="TOC2"/>
            <w:tabs>
              <w:tab w:val="right" w:leader="dot" w:pos="9062"/>
            </w:tabs>
            <w:rPr>
              <w:rFonts w:eastAsiaTheme="minorEastAsia" w:cs="Times New Roman"/>
              <w:kern w:val="2"/>
              <w:sz w:val="26"/>
              <w:szCs w:val="26"/>
              <w:lang w:val="vi-VN"/>
              <w14:ligatures w14:val="standardContextual"/>
            </w:rPr>
          </w:pPr>
          <w:hyperlink w:anchor="_Toc167901448" w:history="1">
            <w:r>
              <w:rPr>
                <w:rStyle w:val="Hyperlink"/>
                <w:rFonts w:cs="Times New Roman"/>
                <w:sz w:val="26"/>
                <w:szCs w:val="26"/>
                <w:lang w:val="vi-VN"/>
              </w:rPr>
              <w:t>4.</w:t>
            </w:r>
            <w:r>
              <w:rPr>
                <w:rStyle w:val="Hyperlink"/>
                <w:rFonts w:cs="Times New Roman"/>
                <w:sz w:val="26"/>
                <w:szCs w:val="26"/>
              </w:rPr>
              <w:t>2. Thiết kế giao diện</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_Toc167901448 \h </w:instrText>
            </w:r>
            <w:r>
              <w:rPr>
                <w:rFonts w:cs="Times New Roman"/>
                <w:sz w:val="26"/>
                <w:szCs w:val="26"/>
              </w:rPr>
            </w:r>
            <w:r>
              <w:rPr>
                <w:rFonts w:cs="Times New Roman"/>
                <w:sz w:val="26"/>
                <w:szCs w:val="26"/>
              </w:rPr>
              <w:fldChar w:fldCharType="separate"/>
            </w:r>
            <w:r>
              <w:rPr>
                <w:rFonts w:cs="Times New Roman"/>
                <w:sz w:val="26"/>
                <w:szCs w:val="26"/>
              </w:rPr>
              <w:t>20</w:t>
            </w:r>
            <w:r>
              <w:rPr>
                <w:rFonts w:cs="Times New Roman"/>
                <w:sz w:val="26"/>
                <w:szCs w:val="26"/>
              </w:rPr>
              <w:fldChar w:fldCharType="end"/>
            </w:r>
          </w:hyperlink>
        </w:p>
        <w:p w14:paraId="283B4699" w14:textId="77777777" w:rsidR="00A5234B" w:rsidRDefault="00000000">
          <w:pPr>
            <w:pStyle w:val="TOC3"/>
            <w:tabs>
              <w:tab w:val="left" w:pos="1760"/>
              <w:tab w:val="right" w:leader="dot" w:pos="9062"/>
            </w:tabs>
            <w:rPr>
              <w:rFonts w:eastAsiaTheme="minorEastAsia" w:cs="Times New Roman"/>
              <w:kern w:val="2"/>
              <w:sz w:val="26"/>
              <w:szCs w:val="26"/>
              <w:lang w:val="vi-VN"/>
              <w14:ligatures w14:val="standardContextual"/>
            </w:rPr>
          </w:pPr>
          <w:hyperlink w:anchor="_Toc167901449" w:history="1">
            <w:r>
              <w:rPr>
                <w:rStyle w:val="Hyperlink"/>
                <w:rFonts w:cs="Times New Roman"/>
                <w:sz w:val="26"/>
                <w:szCs w:val="26"/>
                <w:lang w:val="vi-VN"/>
              </w:rPr>
              <w:t>4.</w:t>
            </w:r>
            <w:r>
              <w:rPr>
                <w:rStyle w:val="Hyperlink"/>
                <w:rFonts w:cs="Times New Roman"/>
                <w:sz w:val="26"/>
                <w:szCs w:val="26"/>
              </w:rPr>
              <w:t>2.1. Thiết kế trang thêm loại sản phẩm</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_Toc167901449 \h </w:instrText>
            </w:r>
            <w:r>
              <w:rPr>
                <w:rFonts w:cs="Times New Roman"/>
                <w:sz w:val="26"/>
                <w:szCs w:val="26"/>
              </w:rPr>
            </w:r>
            <w:r>
              <w:rPr>
                <w:rFonts w:cs="Times New Roman"/>
                <w:sz w:val="26"/>
                <w:szCs w:val="26"/>
              </w:rPr>
              <w:fldChar w:fldCharType="separate"/>
            </w:r>
            <w:r>
              <w:rPr>
                <w:rFonts w:cs="Times New Roman"/>
                <w:sz w:val="26"/>
                <w:szCs w:val="26"/>
              </w:rPr>
              <w:t>20</w:t>
            </w:r>
            <w:r>
              <w:rPr>
                <w:rFonts w:cs="Times New Roman"/>
                <w:sz w:val="26"/>
                <w:szCs w:val="26"/>
              </w:rPr>
              <w:fldChar w:fldCharType="end"/>
            </w:r>
          </w:hyperlink>
        </w:p>
        <w:p w14:paraId="051035BA" w14:textId="77777777" w:rsidR="00A5234B" w:rsidRDefault="00000000">
          <w:pPr>
            <w:pStyle w:val="TOC3"/>
            <w:tabs>
              <w:tab w:val="right" w:leader="dot" w:pos="9062"/>
            </w:tabs>
            <w:rPr>
              <w:rFonts w:eastAsiaTheme="minorEastAsia" w:cs="Times New Roman"/>
              <w:kern w:val="2"/>
              <w:sz w:val="26"/>
              <w:szCs w:val="26"/>
              <w:lang w:val="vi-VN"/>
              <w14:ligatures w14:val="standardContextual"/>
            </w:rPr>
          </w:pPr>
          <w:hyperlink w:anchor="_Toc167901450" w:history="1">
            <w:r>
              <w:rPr>
                <w:rStyle w:val="Hyperlink"/>
                <w:rFonts w:cs="Times New Roman"/>
                <w:sz w:val="26"/>
                <w:szCs w:val="26"/>
                <w:lang w:val="vi-VN"/>
              </w:rPr>
              <w:t>4.</w:t>
            </w:r>
            <w:r>
              <w:rPr>
                <w:rStyle w:val="Hyperlink"/>
                <w:rFonts w:cs="Times New Roman"/>
                <w:sz w:val="26"/>
                <w:szCs w:val="26"/>
              </w:rPr>
              <w:t>2.2.Thiết kế trang thêm sản phẩm mới</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_Toc167901450 \h </w:instrText>
            </w:r>
            <w:r>
              <w:rPr>
                <w:rFonts w:cs="Times New Roman"/>
                <w:sz w:val="26"/>
                <w:szCs w:val="26"/>
              </w:rPr>
            </w:r>
            <w:r>
              <w:rPr>
                <w:rFonts w:cs="Times New Roman"/>
                <w:sz w:val="26"/>
                <w:szCs w:val="26"/>
              </w:rPr>
              <w:fldChar w:fldCharType="separate"/>
            </w:r>
            <w:r>
              <w:rPr>
                <w:rFonts w:cs="Times New Roman"/>
                <w:sz w:val="26"/>
                <w:szCs w:val="26"/>
              </w:rPr>
              <w:t>21</w:t>
            </w:r>
            <w:r>
              <w:rPr>
                <w:rFonts w:cs="Times New Roman"/>
                <w:sz w:val="26"/>
                <w:szCs w:val="26"/>
              </w:rPr>
              <w:fldChar w:fldCharType="end"/>
            </w:r>
          </w:hyperlink>
        </w:p>
        <w:p w14:paraId="59E9C163" w14:textId="77777777" w:rsidR="00A5234B" w:rsidRDefault="00000000">
          <w:pPr>
            <w:pStyle w:val="TOC3"/>
            <w:tabs>
              <w:tab w:val="right" w:leader="dot" w:pos="9062"/>
            </w:tabs>
            <w:rPr>
              <w:rFonts w:eastAsiaTheme="minorEastAsia" w:cs="Times New Roman"/>
              <w:kern w:val="2"/>
              <w:sz w:val="26"/>
              <w:szCs w:val="26"/>
              <w:lang w:val="vi-VN"/>
              <w14:ligatures w14:val="standardContextual"/>
            </w:rPr>
          </w:pPr>
          <w:hyperlink w:anchor="_Toc167901451" w:history="1">
            <w:r>
              <w:rPr>
                <w:rStyle w:val="Hyperlink"/>
                <w:rFonts w:cs="Times New Roman"/>
                <w:sz w:val="26"/>
                <w:szCs w:val="26"/>
                <w:lang w:val="vi-VN"/>
              </w:rPr>
              <w:t>4.</w:t>
            </w:r>
            <w:r>
              <w:rPr>
                <w:rStyle w:val="Hyperlink"/>
                <w:rFonts w:cs="Times New Roman"/>
                <w:sz w:val="26"/>
                <w:szCs w:val="26"/>
              </w:rPr>
              <w:t>2.3.Thiết kế trang cập nhật số lượng sản phẩm</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_Toc167901451 \h </w:instrText>
            </w:r>
            <w:r>
              <w:rPr>
                <w:rFonts w:cs="Times New Roman"/>
                <w:sz w:val="26"/>
                <w:szCs w:val="26"/>
              </w:rPr>
            </w:r>
            <w:r>
              <w:rPr>
                <w:rFonts w:cs="Times New Roman"/>
                <w:sz w:val="26"/>
                <w:szCs w:val="26"/>
              </w:rPr>
              <w:fldChar w:fldCharType="separate"/>
            </w:r>
            <w:r>
              <w:rPr>
                <w:rFonts w:cs="Times New Roman"/>
                <w:sz w:val="26"/>
                <w:szCs w:val="26"/>
              </w:rPr>
              <w:t>22</w:t>
            </w:r>
            <w:r>
              <w:rPr>
                <w:rFonts w:cs="Times New Roman"/>
                <w:sz w:val="26"/>
                <w:szCs w:val="26"/>
              </w:rPr>
              <w:fldChar w:fldCharType="end"/>
            </w:r>
          </w:hyperlink>
        </w:p>
        <w:p w14:paraId="77ACE23B" w14:textId="77777777" w:rsidR="00A5234B" w:rsidRDefault="00000000">
          <w:pPr>
            <w:pStyle w:val="TOC3"/>
            <w:tabs>
              <w:tab w:val="right" w:leader="dot" w:pos="9062"/>
            </w:tabs>
            <w:rPr>
              <w:rFonts w:eastAsiaTheme="minorEastAsia" w:cs="Times New Roman"/>
              <w:kern w:val="2"/>
              <w:sz w:val="26"/>
              <w:szCs w:val="26"/>
              <w:lang w:val="vi-VN"/>
              <w14:ligatures w14:val="standardContextual"/>
            </w:rPr>
          </w:pPr>
          <w:hyperlink w:anchor="_Toc167901452" w:history="1">
            <w:r>
              <w:rPr>
                <w:rStyle w:val="Hyperlink"/>
                <w:rFonts w:cs="Times New Roman"/>
                <w:sz w:val="26"/>
                <w:szCs w:val="26"/>
                <w:lang w:val="vi-VN"/>
              </w:rPr>
              <w:t>4.</w:t>
            </w:r>
            <w:r>
              <w:rPr>
                <w:rStyle w:val="Hyperlink"/>
                <w:rFonts w:cs="Times New Roman"/>
                <w:sz w:val="26"/>
                <w:szCs w:val="26"/>
              </w:rPr>
              <w:t>2.</w:t>
            </w:r>
            <w:r>
              <w:rPr>
                <w:rStyle w:val="Hyperlink"/>
                <w:rFonts w:cs="Times New Roman"/>
                <w:sz w:val="26"/>
                <w:szCs w:val="26"/>
                <w:lang w:val="vi-VN"/>
              </w:rPr>
              <w:t>4</w:t>
            </w:r>
            <w:r>
              <w:rPr>
                <w:rStyle w:val="Hyperlink"/>
                <w:rFonts w:cs="Times New Roman"/>
                <w:sz w:val="26"/>
                <w:szCs w:val="26"/>
                <w:lang w:val="en-US"/>
              </w:rPr>
              <w:t xml:space="preserve"> </w:t>
            </w:r>
            <w:r>
              <w:rPr>
                <w:rStyle w:val="Hyperlink"/>
                <w:rFonts w:cs="Times New Roman"/>
                <w:sz w:val="26"/>
                <w:szCs w:val="26"/>
              </w:rPr>
              <w:t>Thiết kế trang thêm phiếu nhập mới</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_Toc167901452 \h </w:instrText>
            </w:r>
            <w:r>
              <w:rPr>
                <w:rFonts w:cs="Times New Roman"/>
                <w:sz w:val="26"/>
                <w:szCs w:val="26"/>
              </w:rPr>
            </w:r>
            <w:r>
              <w:rPr>
                <w:rFonts w:cs="Times New Roman"/>
                <w:sz w:val="26"/>
                <w:szCs w:val="26"/>
              </w:rPr>
              <w:fldChar w:fldCharType="separate"/>
            </w:r>
            <w:r>
              <w:rPr>
                <w:rFonts w:cs="Times New Roman"/>
                <w:sz w:val="26"/>
                <w:szCs w:val="26"/>
              </w:rPr>
              <w:t>23</w:t>
            </w:r>
            <w:r>
              <w:rPr>
                <w:rFonts w:cs="Times New Roman"/>
                <w:sz w:val="26"/>
                <w:szCs w:val="26"/>
              </w:rPr>
              <w:fldChar w:fldCharType="end"/>
            </w:r>
          </w:hyperlink>
        </w:p>
        <w:p w14:paraId="3E6FE785" w14:textId="77777777" w:rsidR="00A5234B" w:rsidRDefault="00000000">
          <w:pPr>
            <w:pStyle w:val="TOC3"/>
            <w:tabs>
              <w:tab w:val="right" w:leader="dot" w:pos="9062"/>
            </w:tabs>
            <w:rPr>
              <w:rFonts w:eastAsiaTheme="minorEastAsia" w:cs="Times New Roman"/>
              <w:kern w:val="2"/>
              <w:sz w:val="26"/>
              <w:szCs w:val="26"/>
              <w:lang w:val="vi-VN"/>
              <w14:ligatures w14:val="standardContextual"/>
            </w:rPr>
          </w:pPr>
          <w:hyperlink w:anchor="_Toc167901453" w:history="1">
            <w:r>
              <w:rPr>
                <w:rStyle w:val="Hyperlink"/>
                <w:rFonts w:cs="Times New Roman"/>
                <w:sz w:val="26"/>
                <w:szCs w:val="26"/>
                <w:lang w:val="vi-VN"/>
              </w:rPr>
              <w:t>4.</w:t>
            </w:r>
            <w:r>
              <w:rPr>
                <w:rStyle w:val="Hyperlink"/>
                <w:rFonts w:cs="Times New Roman"/>
                <w:sz w:val="26"/>
                <w:szCs w:val="26"/>
              </w:rPr>
              <w:t>2.</w:t>
            </w:r>
            <w:r>
              <w:rPr>
                <w:rStyle w:val="Hyperlink"/>
                <w:rFonts w:cs="Times New Roman"/>
                <w:sz w:val="26"/>
                <w:szCs w:val="26"/>
                <w:lang w:val="vi-VN"/>
              </w:rPr>
              <w:t>5</w:t>
            </w:r>
            <w:r>
              <w:rPr>
                <w:rStyle w:val="Hyperlink"/>
                <w:rFonts w:cs="Times New Roman"/>
                <w:sz w:val="26"/>
                <w:szCs w:val="26"/>
              </w:rPr>
              <w:t>.Thiết kế trang in danh sách sản phẩm</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_Toc167901453 \h </w:instrText>
            </w:r>
            <w:r>
              <w:rPr>
                <w:rFonts w:cs="Times New Roman"/>
                <w:sz w:val="26"/>
                <w:szCs w:val="26"/>
              </w:rPr>
            </w:r>
            <w:r>
              <w:rPr>
                <w:rFonts w:cs="Times New Roman"/>
                <w:sz w:val="26"/>
                <w:szCs w:val="26"/>
              </w:rPr>
              <w:fldChar w:fldCharType="separate"/>
            </w:r>
            <w:r>
              <w:rPr>
                <w:rFonts w:cs="Times New Roman"/>
                <w:sz w:val="26"/>
                <w:szCs w:val="26"/>
              </w:rPr>
              <w:t>25</w:t>
            </w:r>
            <w:r>
              <w:rPr>
                <w:rFonts w:cs="Times New Roman"/>
                <w:sz w:val="26"/>
                <w:szCs w:val="26"/>
              </w:rPr>
              <w:fldChar w:fldCharType="end"/>
            </w:r>
          </w:hyperlink>
        </w:p>
        <w:p w14:paraId="6611BD58" w14:textId="77777777" w:rsidR="00A5234B" w:rsidRDefault="00000000">
          <w:pPr>
            <w:pStyle w:val="TOC3"/>
            <w:tabs>
              <w:tab w:val="right" w:leader="dot" w:pos="9062"/>
            </w:tabs>
            <w:rPr>
              <w:rFonts w:eastAsiaTheme="minorEastAsia" w:cs="Times New Roman"/>
              <w:kern w:val="2"/>
              <w:sz w:val="26"/>
              <w:szCs w:val="26"/>
              <w:lang w:val="vi-VN"/>
              <w14:ligatures w14:val="standardContextual"/>
            </w:rPr>
          </w:pPr>
          <w:hyperlink w:anchor="_Toc167901454" w:history="1">
            <w:r>
              <w:rPr>
                <w:rStyle w:val="Hyperlink"/>
                <w:rFonts w:cs="Times New Roman"/>
                <w:sz w:val="26"/>
                <w:szCs w:val="26"/>
                <w:lang w:val="vi-VN"/>
              </w:rPr>
              <w:t>4.</w:t>
            </w:r>
            <w:r>
              <w:rPr>
                <w:rStyle w:val="Hyperlink"/>
                <w:rFonts w:cs="Times New Roman"/>
                <w:sz w:val="26"/>
                <w:szCs w:val="26"/>
              </w:rPr>
              <w:t>2.</w:t>
            </w:r>
            <w:r>
              <w:rPr>
                <w:rStyle w:val="Hyperlink"/>
                <w:rFonts w:cs="Times New Roman"/>
                <w:sz w:val="26"/>
                <w:szCs w:val="26"/>
                <w:lang w:val="vi-VN"/>
              </w:rPr>
              <w:t>6</w:t>
            </w:r>
            <w:r>
              <w:rPr>
                <w:rStyle w:val="Hyperlink"/>
                <w:rFonts w:cs="Times New Roman"/>
                <w:sz w:val="26"/>
                <w:szCs w:val="26"/>
              </w:rPr>
              <w:t>.Thiết kế trang in phiếu nhập hàng</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_Toc167901454 \h </w:instrText>
            </w:r>
            <w:r>
              <w:rPr>
                <w:rFonts w:cs="Times New Roman"/>
                <w:sz w:val="26"/>
                <w:szCs w:val="26"/>
              </w:rPr>
            </w:r>
            <w:r>
              <w:rPr>
                <w:rFonts w:cs="Times New Roman"/>
                <w:sz w:val="26"/>
                <w:szCs w:val="26"/>
              </w:rPr>
              <w:fldChar w:fldCharType="separate"/>
            </w:r>
            <w:r>
              <w:rPr>
                <w:rFonts w:cs="Times New Roman"/>
                <w:sz w:val="26"/>
                <w:szCs w:val="26"/>
              </w:rPr>
              <w:t>26</w:t>
            </w:r>
            <w:r>
              <w:rPr>
                <w:rFonts w:cs="Times New Roman"/>
                <w:sz w:val="26"/>
                <w:szCs w:val="26"/>
              </w:rPr>
              <w:fldChar w:fldCharType="end"/>
            </w:r>
          </w:hyperlink>
        </w:p>
        <w:p w14:paraId="5199C59D" w14:textId="77777777" w:rsidR="00A5234B" w:rsidRDefault="00000000">
          <w:pPr>
            <w:pStyle w:val="TOC3"/>
            <w:tabs>
              <w:tab w:val="right" w:leader="dot" w:pos="9062"/>
            </w:tabs>
            <w:rPr>
              <w:rFonts w:eastAsiaTheme="minorEastAsia" w:cs="Times New Roman"/>
              <w:kern w:val="2"/>
              <w:sz w:val="26"/>
              <w:szCs w:val="26"/>
              <w:lang w:val="vi-VN"/>
              <w14:ligatures w14:val="standardContextual"/>
            </w:rPr>
          </w:pPr>
          <w:hyperlink w:anchor="_Toc167901455" w:history="1">
            <w:r>
              <w:rPr>
                <w:rStyle w:val="Hyperlink"/>
                <w:rFonts w:eastAsia="Times New Roman" w:cs="Times New Roman"/>
                <w:sz w:val="26"/>
                <w:szCs w:val="26"/>
                <w:lang w:val="vi-VN"/>
              </w:rPr>
              <w:t>4.</w:t>
            </w:r>
            <w:r>
              <w:rPr>
                <w:rStyle w:val="Hyperlink"/>
                <w:rFonts w:eastAsia="Times New Roman" w:cs="Times New Roman"/>
                <w:sz w:val="26"/>
                <w:szCs w:val="26"/>
              </w:rPr>
              <w:t>2.</w:t>
            </w:r>
            <w:r>
              <w:rPr>
                <w:rStyle w:val="Hyperlink"/>
                <w:rFonts w:eastAsia="Times New Roman" w:cs="Times New Roman"/>
                <w:sz w:val="26"/>
                <w:szCs w:val="26"/>
                <w:lang w:val="vi-VN"/>
              </w:rPr>
              <w:t>7</w:t>
            </w:r>
            <w:r>
              <w:rPr>
                <w:rStyle w:val="Hyperlink"/>
                <w:rFonts w:eastAsia="Times New Roman" w:cs="Times New Roman"/>
                <w:sz w:val="26"/>
                <w:szCs w:val="26"/>
              </w:rPr>
              <w:t xml:space="preserve"> Thiết kế giao diện đăng ký tài khoản Khách Hàng</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_Toc167901455 \h </w:instrText>
            </w:r>
            <w:r>
              <w:rPr>
                <w:rFonts w:cs="Times New Roman"/>
                <w:sz w:val="26"/>
                <w:szCs w:val="26"/>
              </w:rPr>
            </w:r>
            <w:r>
              <w:rPr>
                <w:rFonts w:cs="Times New Roman"/>
                <w:sz w:val="26"/>
                <w:szCs w:val="26"/>
              </w:rPr>
              <w:fldChar w:fldCharType="separate"/>
            </w:r>
            <w:r>
              <w:rPr>
                <w:rFonts w:cs="Times New Roman"/>
                <w:sz w:val="26"/>
                <w:szCs w:val="26"/>
              </w:rPr>
              <w:t>27</w:t>
            </w:r>
            <w:r>
              <w:rPr>
                <w:rFonts w:cs="Times New Roman"/>
                <w:sz w:val="26"/>
                <w:szCs w:val="26"/>
              </w:rPr>
              <w:fldChar w:fldCharType="end"/>
            </w:r>
          </w:hyperlink>
        </w:p>
        <w:p w14:paraId="133F006A" w14:textId="77777777" w:rsidR="00A5234B" w:rsidRDefault="00000000">
          <w:pPr>
            <w:pStyle w:val="TOC3"/>
            <w:tabs>
              <w:tab w:val="right" w:leader="dot" w:pos="9062"/>
            </w:tabs>
            <w:rPr>
              <w:rFonts w:eastAsiaTheme="minorEastAsia" w:cs="Times New Roman"/>
              <w:kern w:val="2"/>
              <w:sz w:val="26"/>
              <w:szCs w:val="26"/>
              <w:lang w:val="vi-VN"/>
              <w14:ligatures w14:val="standardContextual"/>
            </w:rPr>
          </w:pPr>
          <w:hyperlink w:anchor="_Toc167901456" w:history="1">
            <w:r>
              <w:rPr>
                <w:rStyle w:val="Hyperlink"/>
                <w:rFonts w:cs="Times New Roman"/>
                <w:sz w:val="26"/>
                <w:szCs w:val="26"/>
                <w:lang w:val="vi-VN"/>
              </w:rPr>
              <w:t>4.</w:t>
            </w:r>
            <w:r>
              <w:rPr>
                <w:rStyle w:val="Hyperlink"/>
                <w:rFonts w:cs="Times New Roman"/>
                <w:sz w:val="26"/>
                <w:szCs w:val="26"/>
              </w:rPr>
              <w:t>2.</w:t>
            </w:r>
            <w:r>
              <w:rPr>
                <w:rStyle w:val="Hyperlink"/>
                <w:rFonts w:cs="Times New Roman"/>
                <w:sz w:val="26"/>
                <w:szCs w:val="26"/>
                <w:lang w:val="vi-VN"/>
              </w:rPr>
              <w:t>8</w:t>
            </w:r>
            <w:r>
              <w:rPr>
                <w:rStyle w:val="Hyperlink"/>
                <w:rFonts w:cs="Times New Roman"/>
                <w:sz w:val="26"/>
                <w:szCs w:val="26"/>
              </w:rPr>
              <w:t xml:space="preserve"> Thiết kế giao diện đăng nhập tài khoản Khách Hàng</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_Toc167901456 \h </w:instrText>
            </w:r>
            <w:r>
              <w:rPr>
                <w:rFonts w:cs="Times New Roman"/>
                <w:sz w:val="26"/>
                <w:szCs w:val="26"/>
              </w:rPr>
            </w:r>
            <w:r>
              <w:rPr>
                <w:rFonts w:cs="Times New Roman"/>
                <w:sz w:val="26"/>
                <w:szCs w:val="26"/>
              </w:rPr>
              <w:fldChar w:fldCharType="separate"/>
            </w:r>
            <w:r>
              <w:rPr>
                <w:rFonts w:cs="Times New Roman"/>
                <w:sz w:val="26"/>
                <w:szCs w:val="26"/>
              </w:rPr>
              <w:t>28</w:t>
            </w:r>
            <w:r>
              <w:rPr>
                <w:rFonts w:cs="Times New Roman"/>
                <w:sz w:val="26"/>
                <w:szCs w:val="26"/>
              </w:rPr>
              <w:fldChar w:fldCharType="end"/>
            </w:r>
          </w:hyperlink>
        </w:p>
        <w:p w14:paraId="72FF96F4" w14:textId="77777777" w:rsidR="00A5234B" w:rsidRDefault="00000000">
          <w:pPr>
            <w:pStyle w:val="TOC3"/>
            <w:tabs>
              <w:tab w:val="right" w:leader="dot" w:pos="9062"/>
            </w:tabs>
            <w:rPr>
              <w:rFonts w:eastAsiaTheme="minorEastAsia" w:cs="Times New Roman"/>
              <w:kern w:val="2"/>
              <w:sz w:val="26"/>
              <w:szCs w:val="26"/>
              <w:lang w:val="vi-VN"/>
              <w14:ligatures w14:val="standardContextual"/>
            </w:rPr>
          </w:pPr>
          <w:hyperlink w:anchor="_Toc167901457" w:history="1">
            <w:r>
              <w:rPr>
                <w:rStyle w:val="Hyperlink"/>
                <w:rFonts w:cs="Times New Roman"/>
                <w:sz w:val="26"/>
                <w:szCs w:val="26"/>
                <w:lang w:val="vi-VN"/>
              </w:rPr>
              <w:t>4.</w:t>
            </w:r>
            <w:r>
              <w:rPr>
                <w:rStyle w:val="Hyperlink"/>
                <w:rFonts w:cs="Times New Roman"/>
                <w:sz w:val="26"/>
                <w:szCs w:val="26"/>
              </w:rPr>
              <w:t>2.</w:t>
            </w:r>
            <w:r>
              <w:rPr>
                <w:rStyle w:val="Hyperlink"/>
                <w:rFonts w:cs="Times New Roman"/>
                <w:sz w:val="26"/>
                <w:szCs w:val="26"/>
                <w:lang w:val="vi-VN"/>
              </w:rPr>
              <w:t>9</w:t>
            </w:r>
            <w:r>
              <w:rPr>
                <w:rStyle w:val="Hyperlink"/>
                <w:rFonts w:cs="Times New Roman"/>
                <w:sz w:val="26"/>
                <w:szCs w:val="26"/>
              </w:rPr>
              <w:t xml:space="preserve"> Biểu mẫu danh sách khách hàng  </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_Toc167901457 \h </w:instrText>
            </w:r>
            <w:r>
              <w:rPr>
                <w:rFonts w:cs="Times New Roman"/>
                <w:sz w:val="26"/>
                <w:szCs w:val="26"/>
              </w:rPr>
            </w:r>
            <w:r>
              <w:rPr>
                <w:rFonts w:cs="Times New Roman"/>
                <w:sz w:val="26"/>
                <w:szCs w:val="26"/>
              </w:rPr>
              <w:fldChar w:fldCharType="separate"/>
            </w:r>
            <w:r>
              <w:rPr>
                <w:rFonts w:cs="Times New Roman"/>
                <w:sz w:val="26"/>
                <w:szCs w:val="26"/>
              </w:rPr>
              <w:t>29</w:t>
            </w:r>
            <w:r>
              <w:rPr>
                <w:rFonts w:cs="Times New Roman"/>
                <w:sz w:val="26"/>
                <w:szCs w:val="26"/>
              </w:rPr>
              <w:fldChar w:fldCharType="end"/>
            </w:r>
          </w:hyperlink>
        </w:p>
        <w:p w14:paraId="524F1489" w14:textId="77777777" w:rsidR="00A5234B" w:rsidRDefault="00000000">
          <w:pPr>
            <w:pStyle w:val="TOC3"/>
            <w:tabs>
              <w:tab w:val="right" w:leader="dot" w:pos="9062"/>
            </w:tabs>
            <w:rPr>
              <w:rFonts w:eastAsiaTheme="minorEastAsia" w:cs="Times New Roman"/>
              <w:kern w:val="2"/>
              <w:sz w:val="26"/>
              <w:szCs w:val="26"/>
              <w:lang w:val="vi-VN"/>
              <w14:ligatures w14:val="standardContextual"/>
            </w:rPr>
          </w:pPr>
          <w:hyperlink w:anchor="_Toc167901458" w:history="1">
            <w:r>
              <w:rPr>
                <w:rStyle w:val="Hyperlink"/>
                <w:rFonts w:cs="Times New Roman"/>
                <w:sz w:val="26"/>
                <w:szCs w:val="26"/>
                <w:lang w:val="vi-VN"/>
              </w:rPr>
              <w:t>4.</w:t>
            </w:r>
            <w:r>
              <w:rPr>
                <w:rStyle w:val="Hyperlink"/>
                <w:rFonts w:cs="Times New Roman"/>
                <w:sz w:val="26"/>
                <w:szCs w:val="26"/>
              </w:rPr>
              <w:t>2.</w:t>
            </w:r>
            <w:r>
              <w:rPr>
                <w:rStyle w:val="Hyperlink"/>
                <w:rFonts w:cs="Times New Roman"/>
                <w:sz w:val="26"/>
                <w:szCs w:val="26"/>
                <w:lang w:val="vi-VN"/>
              </w:rPr>
              <w:t>10</w:t>
            </w:r>
            <w:r>
              <w:rPr>
                <w:rStyle w:val="Hyperlink"/>
                <w:rFonts w:cs="Times New Roman"/>
                <w:sz w:val="26"/>
                <w:szCs w:val="26"/>
              </w:rPr>
              <w:t xml:space="preserve"> Biểu mẫu hóa đơn</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_Toc167901458 \h </w:instrText>
            </w:r>
            <w:r>
              <w:rPr>
                <w:rFonts w:cs="Times New Roman"/>
                <w:sz w:val="26"/>
                <w:szCs w:val="26"/>
              </w:rPr>
            </w:r>
            <w:r>
              <w:rPr>
                <w:rFonts w:cs="Times New Roman"/>
                <w:sz w:val="26"/>
                <w:szCs w:val="26"/>
              </w:rPr>
              <w:fldChar w:fldCharType="separate"/>
            </w:r>
            <w:r>
              <w:rPr>
                <w:rFonts w:cs="Times New Roman"/>
                <w:sz w:val="26"/>
                <w:szCs w:val="26"/>
              </w:rPr>
              <w:t>30</w:t>
            </w:r>
            <w:r>
              <w:rPr>
                <w:rFonts w:cs="Times New Roman"/>
                <w:sz w:val="26"/>
                <w:szCs w:val="26"/>
              </w:rPr>
              <w:fldChar w:fldCharType="end"/>
            </w:r>
          </w:hyperlink>
        </w:p>
        <w:p w14:paraId="3ED3BC63" w14:textId="77777777" w:rsidR="00A5234B" w:rsidRDefault="00000000">
          <w:pPr>
            <w:pStyle w:val="TOC3"/>
            <w:tabs>
              <w:tab w:val="right" w:leader="dot" w:pos="9062"/>
            </w:tabs>
            <w:rPr>
              <w:rFonts w:eastAsiaTheme="minorEastAsia" w:cs="Times New Roman"/>
              <w:kern w:val="2"/>
              <w:sz w:val="26"/>
              <w:szCs w:val="26"/>
              <w:lang w:val="vi-VN"/>
              <w14:ligatures w14:val="standardContextual"/>
            </w:rPr>
          </w:pPr>
          <w:hyperlink w:anchor="_Toc167901459" w:history="1">
            <w:r>
              <w:rPr>
                <w:rStyle w:val="Hyperlink"/>
                <w:rFonts w:cs="Times New Roman"/>
                <w:sz w:val="26"/>
                <w:szCs w:val="26"/>
                <w:lang w:val="vi-VN"/>
              </w:rPr>
              <w:t>4.</w:t>
            </w:r>
            <w:r>
              <w:rPr>
                <w:rStyle w:val="Hyperlink"/>
                <w:rFonts w:cs="Times New Roman"/>
                <w:sz w:val="26"/>
                <w:szCs w:val="26"/>
              </w:rPr>
              <w:t>2.1</w:t>
            </w:r>
            <w:r>
              <w:rPr>
                <w:rStyle w:val="Hyperlink"/>
                <w:rFonts w:cs="Times New Roman"/>
                <w:sz w:val="26"/>
                <w:szCs w:val="26"/>
                <w:lang w:val="vi-VN"/>
              </w:rPr>
              <w:t>1</w:t>
            </w:r>
            <w:r>
              <w:rPr>
                <w:rStyle w:val="Hyperlink"/>
                <w:rFonts w:cs="Times New Roman"/>
                <w:sz w:val="26"/>
                <w:szCs w:val="26"/>
              </w:rPr>
              <w:t xml:space="preserve"> Thiết kế trang thêm nhân viên mới</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_Toc167901459 \h </w:instrText>
            </w:r>
            <w:r>
              <w:rPr>
                <w:rFonts w:cs="Times New Roman"/>
                <w:sz w:val="26"/>
                <w:szCs w:val="26"/>
              </w:rPr>
            </w:r>
            <w:r>
              <w:rPr>
                <w:rFonts w:cs="Times New Roman"/>
                <w:sz w:val="26"/>
                <w:szCs w:val="26"/>
              </w:rPr>
              <w:fldChar w:fldCharType="separate"/>
            </w:r>
            <w:r>
              <w:rPr>
                <w:rFonts w:cs="Times New Roman"/>
                <w:sz w:val="26"/>
                <w:szCs w:val="26"/>
              </w:rPr>
              <w:t>30</w:t>
            </w:r>
            <w:r>
              <w:rPr>
                <w:rFonts w:cs="Times New Roman"/>
                <w:sz w:val="26"/>
                <w:szCs w:val="26"/>
              </w:rPr>
              <w:fldChar w:fldCharType="end"/>
            </w:r>
          </w:hyperlink>
        </w:p>
        <w:p w14:paraId="5BEEFC07" w14:textId="77777777" w:rsidR="00A5234B" w:rsidRDefault="00000000">
          <w:pPr>
            <w:pStyle w:val="TOC3"/>
            <w:tabs>
              <w:tab w:val="right" w:leader="dot" w:pos="9062"/>
            </w:tabs>
            <w:rPr>
              <w:rFonts w:eastAsiaTheme="minorEastAsia" w:cs="Times New Roman"/>
              <w:kern w:val="2"/>
              <w:sz w:val="26"/>
              <w:szCs w:val="26"/>
              <w:lang w:val="vi-VN"/>
              <w14:ligatures w14:val="standardContextual"/>
            </w:rPr>
          </w:pPr>
          <w:hyperlink w:anchor="_Toc167901460" w:history="1">
            <w:r>
              <w:rPr>
                <w:rStyle w:val="Hyperlink"/>
                <w:rFonts w:eastAsia="Times New Roman" w:cs="Times New Roman"/>
                <w:sz w:val="26"/>
                <w:szCs w:val="26"/>
                <w:lang w:val="vi-VN"/>
              </w:rPr>
              <w:t>4.</w:t>
            </w:r>
            <w:r>
              <w:rPr>
                <w:rStyle w:val="Hyperlink"/>
                <w:rFonts w:eastAsia="Times New Roman" w:cs="Times New Roman"/>
                <w:sz w:val="26"/>
                <w:szCs w:val="26"/>
              </w:rPr>
              <w:t>2.1</w:t>
            </w:r>
            <w:r>
              <w:rPr>
                <w:rStyle w:val="Hyperlink"/>
                <w:rFonts w:eastAsia="Times New Roman" w:cs="Times New Roman"/>
                <w:sz w:val="26"/>
                <w:szCs w:val="26"/>
                <w:lang w:val="vi-VN"/>
              </w:rPr>
              <w:t>2</w:t>
            </w:r>
            <w:r>
              <w:rPr>
                <w:rStyle w:val="Hyperlink"/>
                <w:rFonts w:eastAsia="Times New Roman" w:cs="Times New Roman"/>
                <w:sz w:val="26"/>
                <w:szCs w:val="26"/>
              </w:rPr>
              <w:t xml:space="preserve"> Thiết kế in biểu mẫu danh sách nhân viên</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_Toc167901460 \h </w:instrText>
            </w:r>
            <w:r>
              <w:rPr>
                <w:rFonts w:cs="Times New Roman"/>
                <w:sz w:val="26"/>
                <w:szCs w:val="26"/>
              </w:rPr>
            </w:r>
            <w:r>
              <w:rPr>
                <w:rFonts w:cs="Times New Roman"/>
                <w:sz w:val="26"/>
                <w:szCs w:val="26"/>
              </w:rPr>
              <w:fldChar w:fldCharType="separate"/>
            </w:r>
            <w:r>
              <w:rPr>
                <w:rFonts w:cs="Times New Roman"/>
                <w:sz w:val="26"/>
                <w:szCs w:val="26"/>
              </w:rPr>
              <w:t>31</w:t>
            </w:r>
            <w:r>
              <w:rPr>
                <w:rFonts w:cs="Times New Roman"/>
                <w:sz w:val="26"/>
                <w:szCs w:val="26"/>
              </w:rPr>
              <w:fldChar w:fldCharType="end"/>
            </w:r>
          </w:hyperlink>
        </w:p>
        <w:p w14:paraId="7A477F1E" w14:textId="77777777" w:rsidR="00A5234B" w:rsidRDefault="00000000">
          <w:pPr>
            <w:pStyle w:val="TOC3"/>
            <w:tabs>
              <w:tab w:val="right" w:leader="dot" w:pos="9062"/>
            </w:tabs>
            <w:rPr>
              <w:rFonts w:eastAsiaTheme="minorEastAsia" w:cs="Times New Roman"/>
              <w:kern w:val="2"/>
              <w:sz w:val="26"/>
              <w:szCs w:val="26"/>
              <w:lang w:val="vi-VN"/>
              <w14:ligatures w14:val="standardContextual"/>
            </w:rPr>
          </w:pPr>
          <w:hyperlink w:anchor="_Toc167901461" w:history="1">
            <w:r>
              <w:rPr>
                <w:rStyle w:val="Hyperlink"/>
                <w:rFonts w:cs="Times New Roman"/>
                <w:sz w:val="26"/>
                <w:szCs w:val="26"/>
                <w:lang w:val="vi-VN"/>
              </w:rPr>
              <w:t>4.2</w:t>
            </w:r>
            <w:r>
              <w:rPr>
                <w:rStyle w:val="Hyperlink"/>
                <w:rFonts w:cs="Times New Roman"/>
                <w:sz w:val="26"/>
                <w:szCs w:val="26"/>
              </w:rPr>
              <w:t>.1</w:t>
            </w:r>
            <w:r>
              <w:rPr>
                <w:rStyle w:val="Hyperlink"/>
                <w:rFonts w:cs="Times New Roman"/>
                <w:sz w:val="26"/>
                <w:szCs w:val="26"/>
                <w:lang w:val="vi-VN"/>
              </w:rPr>
              <w:t>3</w:t>
            </w:r>
            <w:r>
              <w:rPr>
                <w:rStyle w:val="Hyperlink"/>
                <w:rFonts w:cs="Times New Roman"/>
                <w:sz w:val="26"/>
                <w:szCs w:val="26"/>
              </w:rPr>
              <w:t xml:space="preserve"> Thiết kế in biểu mẫu thống kê</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_Toc167901461 \h </w:instrText>
            </w:r>
            <w:r>
              <w:rPr>
                <w:rFonts w:cs="Times New Roman"/>
                <w:sz w:val="26"/>
                <w:szCs w:val="26"/>
              </w:rPr>
            </w:r>
            <w:r>
              <w:rPr>
                <w:rFonts w:cs="Times New Roman"/>
                <w:sz w:val="26"/>
                <w:szCs w:val="26"/>
              </w:rPr>
              <w:fldChar w:fldCharType="separate"/>
            </w:r>
            <w:r>
              <w:rPr>
                <w:rFonts w:cs="Times New Roman"/>
                <w:sz w:val="26"/>
                <w:szCs w:val="26"/>
              </w:rPr>
              <w:t>33</w:t>
            </w:r>
            <w:r>
              <w:rPr>
                <w:rFonts w:cs="Times New Roman"/>
                <w:sz w:val="26"/>
                <w:szCs w:val="26"/>
              </w:rPr>
              <w:fldChar w:fldCharType="end"/>
            </w:r>
          </w:hyperlink>
        </w:p>
        <w:p w14:paraId="23E4954A" w14:textId="77777777" w:rsidR="00A5234B" w:rsidRDefault="00000000">
          <w:pPr>
            <w:pStyle w:val="TOC2"/>
            <w:tabs>
              <w:tab w:val="right" w:leader="dot" w:pos="9062"/>
            </w:tabs>
            <w:rPr>
              <w:rFonts w:eastAsiaTheme="minorEastAsia" w:cs="Times New Roman"/>
              <w:kern w:val="2"/>
              <w:sz w:val="26"/>
              <w:szCs w:val="26"/>
              <w:lang w:val="vi-VN"/>
              <w14:ligatures w14:val="standardContextual"/>
            </w:rPr>
          </w:pPr>
          <w:hyperlink w:anchor="_Toc167901462" w:history="1">
            <w:r>
              <w:rPr>
                <w:rStyle w:val="Hyperlink"/>
                <w:rFonts w:cs="Times New Roman"/>
                <w:sz w:val="26"/>
                <w:szCs w:val="26"/>
                <w:lang w:val="vi-VN"/>
              </w:rPr>
              <w:t>4.</w:t>
            </w:r>
            <w:r>
              <w:rPr>
                <w:rStyle w:val="Hyperlink"/>
                <w:rFonts w:cs="Times New Roman"/>
                <w:sz w:val="26"/>
                <w:szCs w:val="26"/>
              </w:rPr>
              <w:t>3. Thiết kế xử lý</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_Toc167901462 \h </w:instrText>
            </w:r>
            <w:r>
              <w:rPr>
                <w:rFonts w:cs="Times New Roman"/>
                <w:sz w:val="26"/>
                <w:szCs w:val="26"/>
              </w:rPr>
            </w:r>
            <w:r>
              <w:rPr>
                <w:rFonts w:cs="Times New Roman"/>
                <w:sz w:val="26"/>
                <w:szCs w:val="26"/>
              </w:rPr>
              <w:fldChar w:fldCharType="separate"/>
            </w:r>
            <w:r>
              <w:rPr>
                <w:rFonts w:cs="Times New Roman"/>
                <w:sz w:val="26"/>
                <w:szCs w:val="26"/>
              </w:rPr>
              <w:t>34</w:t>
            </w:r>
            <w:r>
              <w:rPr>
                <w:rFonts w:cs="Times New Roman"/>
                <w:sz w:val="26"/>
                <w:szCs w:val="26"/>
              </w:rPr>
              <w:fldChar w:fldCharType="end"/>
            </w:r>
          </w:hyperlink>
        </w:p>
        <w:p w14:paraId="1340073C" w14:textId="77777777" w:rsidR="00A5234B" w:rsidRDefault="00000000">
          <w:pPr>
            <w:pStyle w:val="TOC3"/>
            <w:tabs>
              <w:tab w:val="right" w:leader="dot" w:pos="9062"/>
            </w:tabs>
            <w:rPr>
              <w:rFonts w:eastAsiaTheme="minorEastAsia" w:cs="Times New Roman"/>
              <w:kern w:val="2"/>
              <w:sz w:val="26"/>
              <w:szCs w:val="26"/>
              <w:lang w:val="vi-VN"/>
              <w14:ligatures w14:val="standardContextual"/>
            </w:rPr>
          </w:pPr>
          <w:hyperlink w:anchor="_Toc167901463" w:history="1">
            <w:r>
              <w:rPr>
                <w:rStyle w:val="Hyperlink"/>
                <w:rFonts w:cs="Times New Roman"/>
                <w:sz w:val="26"/>
                <w:szCs w:val="26"/>
                <w:lang w:val="vi-VN"/>
              </w:rPr>
              <w:t>4.</w:t>
            </w:r>
            <w:r>
              <w:rPr>
                <w:rStyle w:val="Hyperlink"/>
                <w:rFonts w:cs="Times New Roman"/>
                <w:sz w:val="26"/>
                <w:szCs w:val="26"/>
              </w:rPr>
              <w:t>3.1. Thiết kế xử lý sản phẩm</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_Toc167901463 \h </w:instrText>
            </w:r>
            <w:r>
              <w:rPr>
                <w:rFonts w:cs="Times New Roman"/>
                <w:sz w:val="26"/>
                <w:szCs w:val="26"/>
              </w:rPr>
            </w:r>
            <w:r>
              <w:rPr>
                <w:rFonts w:cs="Times New Roman"/>
                <w:sz w:val="26"/>
                <w:szCs w:val="26"/>
              </w:rPr>
              <w:fldChar w:fldCharType="separate"/>
            </w:r>
            <w:r>
              <w:rPr>
                <w:rFonts w:cs="Times New Roman"/>
                <w:sz w:val="26"/>
                <w:szCs w:val="26"/>
              </w:rPr>
              <w:t>34</w:t>
            </w:r>
            <w:r>
              <w:rPr>
                <w:rFonts w:cs="Times New Roman"/>
                <w:sz w:val="26"/>
                <w:szCs w:val="26"/>
              </w:rPr>
              <w:fldChar w:fldCharType="end"/>
            </w:r>
          </w:hyperlink>
        </w:p>
        <w:p w14:paraId="1A6249FD" w14:textId="77777777" w:rsidR="00A5234B" w:rsidRDefault="00000000">
          <w:pPr>
            <w:pStyle w:val="TOC3"/>
            <w:tabs>
              <w:tab w:val="right" w:leader="dot" w:pos="9062"/>
            </w:tabs>
            <w:rPr>
              <w:rFonts w:eastAsiaTheme="minorEastAsia" w:cs="Times New Roman"/>
              <w:kern w:val="2"/>
              <w:sz w:val="26"/>
              <w:szCs w:val="26"/>
              <w:lang w:val="vi-VN"/>
              <w14:ligatures w14:val="standardContextual"/>
            </w:rPr>
          </w:pPr>
          <w:hyperlink w:anchor="_Toc167901464" w:history="1">
            <w:r>
              <w:rPr>
                <w:rStyle w:val="Hyperlink"/>
                <w:rFonts w:cs="Times New Roman"/>
                <w:sz w:val="26"/>
                <w:szCs w:val="26"/>
                <w:lang w:val="vi-VN"/>
              </w:rPr>
              <w:t>4.</w:t>
            </w:r>
            <w:r>
              <w:rPr>
                <w:rStyle w:val="Hyperlink"/>
                <w:rFonts w:cs="Times New Roman"/>
                <w:sz w:val="26"/>
                <w:szCs w:val="26"/>
              </w:rPr>
              <w:t>3.2 Thiết kế xử lý Khách Hàng</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_Toc167901464 \h </w:instrText>
            </w:r>
            <w:r>
              <w:rPr>
                <w:rFonts w:cs="Times New Roman"/>
                <w:sz w:val="26"/>
                <w:szCs w:val="26"/>
              </w:rPr>
            </w:r>
            <w:r>
              <w:rPr>
                <w:rFonts w:cs="Times New Roman"/>
                <w:sz w:val="26"/>
                <w:szCs w:val="26"/>
              </w:rPr>
              <w:fldChar w:fldCharType="separate"/>
            </w:r>
            <w:r>
              <w:rPr>
                <w:rFonts w:cs="Times New Roman"/>
                <w:sz w:val="26"/>
                <w:szCs w:val="26"/>
              </w:rPr>
              <w:t>38</w:t>
            </w:r>
            <w:r>
              <w:rPr>
                <w:rFonts w:cs="Times New Roman"/>
                <w:sz w:val="26"/>
                <w:szCs w:val="26"/>
              </w:rPr>
              <w:fldChar w:fldCharType="end"/>
            </w:r>
          </w:hyperlink>
        </w:p>
        <w:p w14:paraId="47BD236F" w14:textId="77777777" w:rsidR="00A5234B" w:rsidRDefault="00000000">
          <w:pPr>
            <w:pStyle w:val="TOC3"/>
            <w:tabs>
              <w:tab w:val="right" w:leader="dot" w:pos="9062"/>
            </w:tabs>
            <w:rPr>
              <w:rFonts w:eastAsiaTheme="minorEastAsia" w:cs="Times New Roman"/>
              <w:kern w:val="2"/>
              <w:sz w:val="26"/>
              <w:szCs w:val="26"/>
              <w:lang w:val="vi-VN"/>
              <w14:ligatures w14:val="standardContextual"/>
            </w:rPr>
          </w:pPr>
          <w:hyperlink w:anchor="_Toc167901465" w:history="1">
            <w:r>
              <w:rPr>
                <w:rStyle w:val="Hyperlink"/>
                <w:rFonts w:cs="Times New Roman"/>
                <w:sz w:val="26"/>
                <w:szCs w:val="26"/>
                <w:lang w:val="vi-VN"/>
              </w:rPr>
              <w:t>4.</w:t>
            </w:r>
            <w:r>
              <w:rPr>
                <w:rStyle w:val="Hyperlink"/>
                <w:rFonts w:cs="Times New Roman"/>
                <w:sz w:val="26"/>
                <w:szCs w:val="26"/>
              </w:rPr>
              <w:t>3.3 Thiết kế xử lý Bán Hàng</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_Toc167901465 \h </w:instrText>
            </w:r>
            <w:r>
              <w:rPr>
                <w:rFonts w:cs="Times New Roman"/>
                <w:sz w:val="26"/>
                <w:szCs w:val="26"/>
              </w:rPr>
            </w:r>
            <w:r>
              <w:rPr>
                <w:rFonts w:cs="Times New Roman"/>
                <w:sz w:val="26"/>
                <w:szCs w:val="26"/>
              </w:rPr>
              <w:fldChar w:fldCharType="separate"/>
            </w:r>
            <w:r>
              <w:rPr>
                <w:rFonts w:cs="Times New Roman"/>
                <w:sz w:val="26"/>
                <w:szCs w:val="26"/>
              </w:rPr>
              <w:t>41</w:t>
            </w:r>
            <w:r>
              <w:rPr>
                <w:rFonts w:cs="Times New Roman"/>
                <w:sz w:val="26"/>
                <w:szCs w:val="26"/>
              </w:rPr>
              <w:fldChar w:fldCharType="end"/>
            </w:r>
          </w:hyperlink>
        </w:p>
        <w:p w14:paraId="3E053FD4" w14:textId="77777777" w:rsidR="00A5234B" w:rsidRDefault="00000000">
          <w:pPr>
            <w:pStyle w:val="TOC3"/>
            <w:tabs>
              <w:tab w:val="right" w:leader="dot" w:pos="9062"/>
            </w:tabs>
            <w:rPr>
              <w:rFonts w:eastAsiaTheme="minorEastAsia" w:cs="Times New Roman"/>
              <w:kern w:val="2"/>
              <w:sz w:val="26"/>
              <w:szCs w:val="26"/>
              <w:lang w:val="vi-VN"/>
              <w14:ligatures w14:val="standardContextual"/>
            </w:rPr>
          </w:pPr>
          <w:hyperlink w:anchor="_Toc167901466" w:history="1">
            <w:r>
              <w:rPr>
                <w:rStyle w:val="Hyperlink"/>
                <w:rFonts w:cs="Times New Roman"/>
                <w:sz w:val="26"/>
                <w:szCs w:val="26"/>
                <w:lang w:val="vi-VN"/>
              </w:rPr>
              <w:t>4.</w:t>
            </w:r>
            <w:r>
              <w:rPr>
                <w:rStyle w:val="Hyperlink"/>
                <w:rFonts w:cs="Times New Roman"/>
                <w:sz w:val="26"/>
                <w:szCs w:val="26"/>
              </w:rPr>
              <w:t>3.4 Thiết kế xử lý nhân viên</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_Toc167901466 \h </w:instrText>
            </w:r>
            <w:r>
              <w:rPr>
                <w:rFonts w:cs="Times New Roman"/>
                <w:sz w:val="26"/>
                <w:szCs w:val="26"/>
              </w:rPr>
            </w:r>
            <w:r>
              <w:rPr>
                <w:rFonts w:cs="Times New Roman"/>
                <w:sz w:val="26"/>
                <w:szCs w:val="26"/>
              </w:rPr>
              <w:fldChar w:fldCharType="separate"/>
            </w:r>
            <w:r>
              <w:rPr>
                <w:rFonts w:cs="Times New Roman"/>
                <w:sz w:val="26"/>
                <w:szCs w:val="26"/>
              </w:rPr>
              <w:t>43</w:t>
            </w:r>
            <w:r>
              <w:rPr>
                <w:rFonts w:cs="Times New Roman"/>
                <w:sz w:val="26"/>
                <w:szCs w:val="26"/>
              </w:rPr>
              <w:fldChar w:fldCharType="end"/>
            </w:r>
          </w:hyperlink>
        </w:p>
        <w:p w14:paraId="6A6E6E12" w14:textId="77777777" w:rsidR="00A5234B" w:rsidRDefault="00000000">
          <w:pPr>
            <w:pStyle w:val="TOC3"/>
            <w:tabs>
              <w:tab w:val="right" w:leader="dot" w:pos="9062"/>
            </w:tabs>
            <w:rPr>
              <w:rFonts w:eastAsiaTheme="minorEastAsia" w:cs="Times New Roman"/>
              <w:kern w:val="2"/>
              <w:sz w:val="26"/>
              <w:szCs w:val="26"/>
              <w:lang w:val="vi-VN"/>
              <w14:ligatures w14:val="standardContextual"/>
            </w:rPr>
          </w:pPr>
          <w:hyperlink w:anchor="_Toc167901467" w:history="1">
            <w:r>
              <w:rPr>
                <w:rStyle w:val="Hyperlink"/>
                <w:rFonts w:cs="Times New Roman"/>
                <w:sz w:val="26"/>
                <w:szCs w:val="26"/>
                <w:lang w:val="vi-VN"/>
              </w:rPr>
              <w:t>4.</w:t>
            </w:r>
            <w:r>
              <w:rPr>
                <w:rStyle w:val="Hyperlink"/>
                <w:rFonts w:cs="Times New Roman"/>
                <w:sz w:val="26"/>
                <w:szCs w:val="26"/>
              </w:rPr>
              <w:t>3.5 Thiết kế xử lý thống kê</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_Toc167901467 \h </w:instrText>
            </w:r>
            <w:r>
              <w:rPr>
                <w:rFonts w:cs="Times New Roman"/>
                <w:sz w:val="26"/>
                <w:szCs w:val="26"/>
              </w:rPr>
            </w:r>
            <w:r>
              <w:rPr>
                <w:rFonts w:cs="Times New Roman"/>
                <w:sz w:val="26"/>
                <w:szCs w:val="26"/>
              </w:rPr>
              <w:fldChar w:fldCharType="separate"/>
            </w:r>
            <w:r>
              <w:rPr>
                <w:rFonts w:cs="Times New Roman"/>
                <w:sz w:val="26"/>
                <w:szCs w:val="26"/>
              </w:rPr>
              <w:t>44</w:t>
            </w:r>
            <w:r>
              <w:rPr>
                <w:rFonts w:cs="Times New Roman"/>
                <w:sz w:val="26"/>
                <w:szCs w:val="26"/>
              </w:rPr>
              <w:fldChar w:fldCharType="end"/>
            </w:r>
          </w:hyperlink>
        </w:p>
        <w:p w14:paraId="2981A260" w14:textId="77777777" w:rsidR="00A5234B" w:rsidRDefault="00000000">
          <w:pPr>
            <w:pStyle w:val="TOC1"/>
            <w:tabs>
              <w:tab w:val="right" w:leader="dot" w:pos="9062"/>
            </w:tabs>
            <w:rPr>
              <w:rFonts w:eastAsiaTheme="minorEastAsia" w:cs="Times New Roman"/>
              <w:kern w:val="2"/>
              <w:sz w:val="26"/>
              <w:szCs w:val="26"/>
              <w:lang w:val="vi-VN"/>
              <w14:ligatures w14:val="standardContextual"/>
            </w:rPr>
          </w:pPr>
          <w:hyperlink w:anchor="_Toc167901468" w:history="1">
            <w:r>
              <w:rPr>
                <w:rStyle w:val="Hyperlink"/>
                <w:rFonts w:cs="Times New Roman"/>
                <w:sz w:val="26"/>
                <w:szCs w:val="26"/>
                <w:lang w:val="vi-VN"/>
              </w:rPr>
              <w:t>Tài Liệu Tham Khảo</w:t>
            </w:r>
            <w:r>
              <w:rPr>
                <w:rFonts w:cs="Times New Roman"/>
                <w:sz w:val="26"/>
                <w:szCs w:val="26"/>
              </w:rPr>
              <w:tab/>
            </w:r>
            <w:r>
              <w:rPr>
                <w:rFonts w:cs="Times New Roman"/>
                <w:sz w:val="26"/>
                <w:szCs w:val="26"/>
              </w:rPr>
              <w:fldChar w:fldCharType="begin"/>
            </w:r>
            <w:r>
              <w:rPr>
                <w:rFonts w:cs="Times New Roman"/>
                <w:sz w:val="26"/>
                <w:szCs w:val="26"/>
              </w:rPr>
              <w:instrText xml:space="preserve"> PAGEREF _Toc167901468 \h </w:instrText>
            </w:r>
            <w:r>
              <w:rPr>
                <w:rFonts w:cs="Times New Roman"/>
                <w:sz w:val="26"/>
                <w:szCs w:val="26"/>
              </w:rPr>
            </w:r>
            <w:r>
              <w:rPr>
                <w:rFonts w:cs="Times New Roman"/>
                <w:sz w:val="26"/>
                <w:szCs w:val="26"/>
              </w:rPr>
              <w:fldChar w:fldCharType="separate"/>
            </w:r>
            <w:r>
              <w:rPr>
                <w:rFonts w:cs="Times New Roman"/>
                <w:sz w:val="26"/>
                <w:szCs w:val="26"/>
              </w:rPr>
              <w:t>45</w:t>
            </w:r>
            <w:r>
              <w:rPr>
                <w:rFonts w:cs="Times New Roman"/>
                <w:sz w:val="26"/>
                <w:szCs w:val="26"/>
              </w:rPr>
              <w:fldChar w:fldCharType="end"/>
            </w:r>
          </w:hyperlink>
        </w:p>
        <w:p w14:paraId="6D3EFDAF" w14:textId="77777777" w:rsidR="00A5234B" w:rsidRDefault="00000000">
          <w:pPr>
            <w:rPr>
              <w:rFonts w:cs="Times New Roman"/>
              <w:sz w:val="26"/>
              <w:szCs w:val="26"/>
            </w:rPr>
          </w:pPr>
          <w:r>
            <w:rPr>
              <w:rFonts w:cs="Times New Roman"/>
              <w:b/>
              <w:bCs/>
              <w:sz w:val="26"/>
              <w:szCs w:val="26"/>
            </w:rPr>
            <w:fldChar w:fldCharType="end"/>
          </w:r>
        </w:p>
      </w:sdtContent>
    </w:sdt>
    <w:p w14:paraId="24972759" w14:textId="77777777" w:rsidR="00A5234B" w:rsidRDefault="00000000">
      <w:pPr>
        <w:pStyle w:val="Heading1"/>
        <w:numPr>
          <w:ilvl w:val="0"/>
          <w:numId w:val="2"/>
        </w:numPr>
        <w:rPr>
          <w:rFonts w:cs="Times New Roman"/>
        </w:rPr>
      </w:pPr>
      <w:bookmarkStart w:id="0" w:name="_Toc16940"/>
      <w:bookmarkStart w:id="1" w:name="_Toc167901438"/>
      <w:r>
        <w:rPr>
          <w:rFonts w:cs="Times New Roman"/>
        </w:rPr>
        <w:lastRenderedPageBreak/>
        <w:t>BẢNG PHÂN CÔNG CÔNG VIỆC</w:t>
      </w:r>
      <w:bookmarkEnd w:id="0"/>
      <w:bookmarkEnd w:id="1"/>
    </w:p>
    <w:tbl>
      <w:tblPr>
        <w:tblStyle w:val="Style10"/>
        <w:tblW w:w="888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4440"/>
        <w:gridCol w:w="4440"/>
      </w:tblGrid>
      <w:tr w:rsidR="00A5234B" w14:paraId="67807DDB" w14:textId="77777777">
        <w:trPr>
          <w:trHeight w:val="1136"/>
        </w:trPr>
        <w:tc>
          <w:tcPr>
            <w:tcW w:w="444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5CD5613"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Công việc</w:t>
            </w:r>
          </w:p>
        </w:tc>
        <w:tc>
          <w:tcPr>
            <w:tcW w:w="444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416C0173"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Người thực hiện</w:t>
            </w:r>
          </w:p>
        </w:tc>
      </w:tr>
      <w:tr w:rsidR="00A5234B" w14:paraId="042BE71B" w14:textId="77777777">
        <w:trPr>
          <w:trHeight w:val="1136"/>
        </w:trPr>
        <w:tc>
          <w:tcPr>
            <w:tcW w:w="444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76915AC"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 xml:space="preserve"> Đặc tả hệ thống và phân tích</w:t>
            </w:r>
          </w:p>
        </w:tc>
        <w:tc>
          <w:tcPr>
            <w:tcW w:w="4440" w:type="dxa"/>
            <w:tcBorders>
              <w:top w:val="nil"/>
              <w:left w:val="nil"/>
              <w:bottom w:val="single" w:sz="4" w:space="0" w:color="000000"/>
              <w:right w:val="single" w:sz="4" w:space="0" w:color="000000"/>
            </w:tcBorders>
            <w:tcMar>
              <w:top w:w="0" w:type="dxa"/>
              <w:left w:w="100" w:type="dxa"/>
              <w:bottom w:w="0" w:type="dxa"/>
              <w:right w:w="100" w:type="dxa"/>
            </w:tcMar>
          </w:tcPr>
          <w:p w14:paraId="25713C88"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 xml:space="preserve">Trường, Anh </w:t>
            </w:r>
          </w:p>
        </w:tc>
      </w:tr>
      <w:tr w:rsidR="00A5234B" w14:paraId="36BD30D8" w14:textId="77777777">
        <w:trPr>
          <w:trHeight w:val="1136"/>
        </w:trPr>
        <w:tc>
          <w:tcPr>
            <w:tcW w:w="444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34DA50B"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 xml:space="preserve">Bảng xác định yêu cầu </w:t>
            </w:r>
          </w:p>
        </w:tc>
        <w:tc>
          <w:tcPr>
            <w:tcW w:w="4440" w:type="dxa"/>
            <w:tcBorders>
              <w:top w:val="nil"/>
              <w:left w:val="nil"/>
              <w:bottom w:val="single" w:sz="4" w:space="0" w:color="000000"/>
              <w:right w:val="single" w:sz="4" w:space="0" w:color="000000"/>
            </w:tcBorders>
            <w:tcMar>
              <w:top w:w="0" w:type="dxa"/>
              <w:left w:w="100" w:type="dxa"/>
              <w:bottom w:w="0" w:type="dxa"/>
              <w:right w:w="100" w:type="dxa"/>
            </w:tcMar>
          </w:tcPr>
          <w:p w14:paraId="74C14D3E"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 xml:space="preserve"> Trung</w:t>
            </w:r>
          </w:p>
        </w:tc>
      </w:tr>
      <w:tr w:rsidR="00A5234B" w14:paraId="7E3E5506" w14:textId="77777777">
        <w:trPr>
          <w:trHeight w:val="1136"/>
        </w:trPr>
        <w:tc>
          <w:tcPr>
            <w:tcW w:w="444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307A8E9"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Cơ Sở Dữ Liệu</w:t>
            </w:r>
          </w:p>
        </w:tc>
        <w:tc>
          <w:tcPr>
            <w:tcW w:w="4440" w:type="dxa"/>
            <w:tcBorders>
              <w:top w:val="nil"/>
              <w:left w:val="nil"/>
              <w:bottom w:val="single" w:sz="4" w:space="0" w:color="000000"/>
              <w:right w:val="single" w:sz="4" w:space="0" w:color="000000"/>
            </w:tcBorders>
            <w:tcMar>
              <w:top w:w="0" w:type="dxa"/>
              <w:left w:w="100" w:type="dxa"/>
              <w:bottom w:w="0" w:type="dxa"/>
              <w:right w:w="100" w:type="dxa"/>
            </w:tcMar>
          </w:tcPr>
          <w:p w14:paraId="27E7AF57"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Trường, Anh, Trung</w:t>
            </w:r>
          </w:p>
        </w:tc>
      </w:tr>
      <w:tr w:rsidR="00A5234B" w14:paraId="52F0E164" w14:textId="77777777">
        <w:trPr>
          <w:trHeight w:val="1136"/>
        </w:trPr>
        <w:tc>
          <w:tcPr>
            <w:tcW w:w="444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850BEC4"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Sơ đồ ERD</w:t>
            </w:r>
          </w:p>
        </w:tc>
        <w:tc>
          <w:tcPr>
            <w:tcW w:w="4440" w:type="dxa"/>
            <w:tcBorders>
              <w:top w:val="nil"/>
              <w:left w:val="nil"/>
              <w:bottom w:val="single" w:sz="4" w:space="0" w:color="000000"/>
              <w:right w:val="single" w:sz="4" w:space="0" w:color="000000"/>
            </w:tcBorders>
            <w:tcMar>
              <w:top w:w="0" w:type="dxa"/>
              <w:left w:w="100" w:type="dxa"/>
              <w:bottom w:w="0" w:type="dxa"/>
              <w:right w:w="100" w:type="dxa"/>
            </w:tcMar>
          </w:tcPr>
          <w:p w14:paraId="0CB33B26"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Trường, Anh, Trung</w:t>
            </w:r>
          </w:p>
        </w:tc>
      </w:tr>
      <w:tr w:rsidR="00A5234B" w14:paraId="333C747E" w14:textId="77777777">
        <w:trPr>
          <w:trHeight w:val="1136"/>
        </w:trPr>
        <w:tc>
          <w:tcPr>
            <w:tcW w:w="444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E03A931"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Sản Phẩm (Biểu mẫu in danh sách Sản Phẩm, chức năng, giao diện)</w:t>
            </w:r>
          </w:p>
        </w:tc>
        <w:tc>
          <w:tcPr>
            <w:tcW w:w="4440" w:type="dxa"/>
            <w:tcBorders>
              <w:top w:val="nil"/>
              <w:left w:val="nil"/>
              <w:bottom w:val="single" w:sz="4" w:space="0" w:color="000000"/>
              <w:right w:val="single" w:sz="4" w:space="0" w:color="000000"/>
            </w:tcBorders>
            <w:tcMar>
              <w:top w:w="0" w:type="dxa"/>
              <w:left w:w="100" w:type="dxa"/>
              <w:bottom w:w="0" w:type="dxa"/>
              <w:right w:w="100" w:type="dxa"/>
            </w:tcMar>
          </w:tcPr>
          <w:p w14:paraId="6D7EC445"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 xml:space="preserve">Trung </w:t>
            </w:r>
          </w:p>
        </w:tc>
      </w:tr>
      <w:tr w:rsidR="00A5234B" w14:paraId="2CB00833" w14:textId="77777777">
        <w:trPr>
          <w:trHeight w:val="1136"/>
        </w:trPr>
        <w:tc>
          <w:tcPr>
            <w:tcW w:w="444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14DCF21"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Phiếu nhập (Biểu mẫu in phiếu nhập hàng, chức năng, giao diện)</w:t>
            </w:r>
          </w:p>
        </w:tc>
        <w:tc>
          <w:tcPr>
            <w:tcW w:w="4440" w:type="dxa"/>
            <w:tcBorders>
              <w:top w:val="nil"/>
              <w:left w:val="nil"/>
              <w:bottom w:val="single" w:sz="4" w:space="0" w:color="000000"/>
              <w:right w:val="single" w:sz="4" w:space="0" w:color="000000"/>
            </w:tcBorders>
            <w:tcMar>
              <w:top w:w="0" w:type="dxa"/>
              <w:left w:w="100" w:type="dxa"/>
              <w:bottom w:w="0" w:type="dxa"/>
              <w:right w:w="100" w:type="dxa"/>
            </w:tcMar>
          </w:tcPr>
          <w:p w14:paraId="110FF829"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Trung</w:t>
            </w:r>
          </w:p>
        </w:tc>
      </w:tr>
      <w:tr w:rsidR="00A5234B" w14:paraId="547FC602" w14:textId="77777777">
        <w:trPr>
          <w:trHeight w:val="1136"/>
        </w:trPr>
        <w:tc>
          <w:tcPr>
            <w:tcW w:w="444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837550E"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Khách Hàng (Biểu mẫu in danh sách Khách Hàng, chức năng, giao diện)</w:t>
            </w:r>
          </w:p>
        </w:tc>
        <w:tc>
          <w:tcPr>
            <w:tcW w:w="4440" w:type="dxa"/>
            <w:tcBorders>
              <w:top w:val="nil"/>
              <w:left w:val="nil"/>
              <w:bottom w:val="single" w:sz="4" w:space="0" w:color="000000"/>
              <w:right w:val="single" w:sz="4" w:space="0" w:color="000000"/>
            </w:tcBorders>
            <w:tcMar>
              <w:top w:w="0" w:type="dxa"/>
              <w:left w:w="100" w:type="dxa"/>
              <w:bottom w:w="0" w:type="dxa"/>
              <w:right w:w="100" w:type="dxa"/>
            </w:tcMar>
          </w:tcPr>
          <w:p w14:paraId="7DC6F3B1"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 xml:space="preserve">Trường </w:t>
            </w:r>
          </w:p>
        </w:tc>
      </w:tr>
      <w:tr w:rsidR="00A5234B" w14:paraId="67031CBB" w14:textId="77777777">
        <w:trPr>
          <w:trHeight w:val="1136"/>
        </w:trPr>
        <w:tc>
          <w:tcPr>
            <w:tcW w:w="444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4DC2C8B"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Hóa Đơn (Biểu mẫu in Hóa Đơn, chức năng, giao diện)</w:t>
            </w:r>
          </w:p>
        </w:tc>
        <w:tc>
          <w:tcPr>
            <w:tcW w:w="4440" w:type="dxa"/>
            <w:tcBorders>
              <w:top w:val="nil"/>
              <w:left w:val="nil"/>
              <w:bottom w:val="single" w:sz="4" w:space="0" w:color="000000"/>
              <w:right w:val="single" w:sz="4" w:space="0" w:color="000000"/>
            </w:tcBorders>
            <w:tcMar>
              <w:top w:w="0" w:type="dxa"/>
              <w:left w:w="100" w:type="dxa"/>
              <w:bottom w:w="0" w:type="dxa"/>
              <w:right w:w="100" w:type="dxa"/>
            </w:tcMar>
          </w:tcPr>
          <w:p w14:paraId="4DA5A6F6"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 xml:space="preserve">Trường </w:t>
            </w:r>
          </w:p>
        </w:tc>
      </w:tr>
      <w:tr w:rsidR="00A5234B" w14:paraId="07971D62" w14:textId="77777777">
        <w:trPr>
          <w:trHeight w:val="1136"/>
        </w:trPr>
        <w:tc>
          <w:tcPr>
            <w:tcW w:w="444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D722B50"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Thống Kê (Biểu mẫu in thống kê doanh số, chức năng, giao diện)</w:t>
            </w:r>
          </w:p>
        </w:tc>
        <w:tc>
          <w:tcPr>
            <w:tcW w:w="4440" w:type="dxa"/>
            <w:tcBorders>
              <w:top w:val="nil"/>
              <w:left w:val="nil"/>
              <w:bottom w:val="single" w:sz="4" w:space="0" w:color="000000"/>
              <w:right w:val="single" w:sz="4" w:space="0" w:color="000000"/>
            </w:tcBorders>
            <w:tcMar>
              <w:top w:w="0" w:type="dxa"/>
              <w:left w:w="100" w:type="dxa"/>
              <w:bottom w:w="0" w:type="dxa"/>
              <w:right w:w="100" w:type="dxa"/>
            </w:tcMar>
          </w:tcPr>
          <w:p w14:paraId="1FF4A628"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Anh</w:t>
            </w:r>
          </w:p>
        </w:tc>
      </w:tr>
      <w:tr w:rsidR="00A5234B" w14:paraId="1AA29B20" w14:textId="77777777">
        <w:trPr>
          <w:trHeight w:val="1136"/>
        </w:trPr>
        <w:tc>
          <w:tcPr>
            <w:tcW w:w="444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B4EEBB4"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Nhân Viên (Biểu mẫu in danh sách nhân viên, chức năng, giao diện)</w:t>
            </w:r>
          </w:p>
        </w:tc>
        <w:tc>
          <w:tcPr>
            <w:tcW w:w="4440" w:type="dxa"/>
            <w:tcBorders>
              <w:top w:val="nil"/>
              <w:left w:val="nil"/>
              <w:bottom w:val="single" w:sz="4" w:space="0" w:color="000000"/>
              <w:right w:val="single" w:sz="4" w:space="0" w:color="000000"/>
            </w:tcBorders>
            <w:tcMar>
              <w:top w:w="0" w:type="dxa"/>
              <w:left w:w="100" w:type="dxa"/>
              <w:bottom w:w="0" w:type="dxa"/>
              <w:right w:w="100" w:type="dxa"/>
            </w:tcMar>
          </w:tcPr>
          <w:p w14:paraId="2DB52D96"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Anh</w:t>
            </w:r>
          </w:p>
        </w:tc>
      </w:tr>
      <w:tr w:rsidR="00A5234B" w14:paraId="2A63E524" w14:textId="77777777">
        <w:trPr>
          <w:trHeight w:val="1136"/>
        </w:trPr>
        <w:tc>
          <w:tcPr>
            <w:tcW w:w="444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B25E6FA"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Đăng nhập</w:t>
            </w:r>
          </w:p>
        </w:tc>
        <w:tc>
          <w:tcPr>
            <w:tcW w:w="4440" w:type="dxa"/>
            <w:tcBorders>
              <w:top w:val="nil"/>
              <w:left w:val="nil"/>
              <w:bottom w:val="single" w:sz="4" w:space="0" w:color="000000"/>
              <w:right w:val="single" w:sz="4" w:space="0" w:color="000000"/>
            </w:tcBorders>
            <w:tcMar>
              <w:top w:w="0" w:type="dxa"/>
              <w:left w:w="100" w:type="dxa"/>
              <w:bottom w:w="0" w:type="dxa"/>
              <w:right w:w="100" w:type="dxa"/>
            </w:tcMar>
          </w:tcPr>
          <w:p w14:paraId="281AE22F"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Trung</w:t>
            </w:r>
          </w:p>
        </w:tc>
      </w:tr>
      <w:tr w:rsidR="00A5234B" w14:paraId="6D9A406B" w14:textId="77777777">
        <w:trPr>
          <w:trHeight w:val="1136"/>
        </w:trPr>
        <w:tc>
          <w:tcPr>
            <w:tcW w:w="444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55A552B"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lastRenderedPageBreak/>
              <w:t>Đăng ký</w:t>
            </w:r>
          </w:p>
        </w:tc>
        <w:tc>
          <w:tcPr>
            <w:tcW w:w="4440" w:type="dxa"/>
            <w:tcBorders>
              <w:top w:val="nil"/>
              <w:left w:val="nil"/>
              <w:bottom w:val="single" w:sz="4" w:space="0" w:color="000000"/>
              <w:right w:val="single" w:sz="4" w:space="0" w:color="000000"/>
            </w:tcBorders>
            <w:tcMar>
              <w:top w:w="0" w:type="dxa"/>
              <w:left w:w="100" w:type="dxa"/>
              <w:bottom w:w="0" w:type="dxa"/>
              <w:right w:w="100" w:type="dxa"/>
            </w:tcMar>
          </w:tcPr>
          <w:p w14:paraId="05822A37"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Trường</w:t>
            </w:r>
          </w:p>
        </w:tc>
      </w:tr>
      <w:tr w:rsidR="00A5234B" w14:paraId="1267B7D6" w14:textId="77777777">
        <w:trPr>
          <w:trHeight w:val="1136"/>
        </w:trPr>
        <w:tc>
          <w:tcPr>
            <w:tcW w:w="444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1A62ACD"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Thanh toán và đặt hàng</w:t>
            </w:r>
          </w:p>
        </w:tc>
        <w:tc>
          <w:tcPr>
            <w:tcW w:w="4440" w:type="dxa"/>
            <w:tcBorders>
              <w:top w:val="nil"/>
              <w:left w:val="nil"/>
              <w:bottom w:val="single" w:sz="4" w:space="0" w:color="000000"/>
              <w:right w:val="single" w:sz="4" w:space="0" w:color="000000"/>
            </w:tcBorders>
            <w:tcMar>
              <w:top w:w="0" w:type="dxa"/>
              <w:left w:w="100" w:type="dxa"/>
              <w:bottom w:w="0" w:type="dxa"/>
              <w:right w:w="100" w:type="dxa"/>
            </w:tcMar>
          </w:tcPr>
          <w:p w14:paraId="6EC4E3E5"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Trung</w:t>
            </w:r>
          </w:p>
        </w:tc>
      </w:tr>
      <w:tr w:rsidR="00A5234B" w14:paraId="31ADA48B" w14:textId="77777777">
        <w:trPr>
          <w:trHeight w:val="1136"/>
        </w:trPr>
        <w:tc>
          <w:tcPr>
            <w:tcW w:w="444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0045918"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Tra cứu sản phẩm</w:t>
            </w:r>
          </w:p>
        </w:tc>
        <w:tc>
          <w:tcPr>
            <w:tcW w:w="4440" w:type="dxa"/>
            <w:tcBorders>
              <w:top w:val="nil"/>
              <w:left w:val="nil"/>
              <w:bottom w:val="single" w:sz="4" w:space="0" w:color="000000"/>
              <w:right w:val="single" w:sz="4" w:space="0" w:color="000000"/>
            </w:tcBorders>
            <w:tcMar>
              <w:top w:w="0" w:type="dxa"/>
              <w:left w:w="100" w:type="dxa"/>
              <w:bottom w:w="0" w:type="dxa"/>
              <w:right w:w="100" w:type="dxa"/>
            </w:tcMar>
          </w:tcPr>
          <w:p w14:paraId="31DACB15"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 xml:space="preserve">Trung </w:t>
            </w:r>
          </w:p>
        </w:tc>
      </w:tr>
      <w:tr w:rsidR="00A5234B" w14:paraId="33234DDD" w14:textId="77777777">
        <w:trPr>
          <w:trHeight w:val="1136"/>
        </w:trPr>
        <w:tc>
          <w:tcPr>
            <w:tcW w:w="444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D8E4003"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Tra cứu khách hàng</w:t>
            </w:r>
          </w:p>
        </w:tc>
        <w:tc>
          <w:tcPr>
            <w:tcW w:w="4440" w:type="dxa"/>
            <w:tcBorders>
              <w:top w:val="nil"/>
              <w:left w:val="nil"/>
              <w:bottom w:val="single" w:sz="4" w:space="0" w:color="000000"/>
              <w:right w:val="single" w:sz="4" w:space="0" w:color="000000"/>
            </w:tcBorders>
            <w:tcMar>
              <w:top w:w="0" w:type="dxa"/>
              <w:left w:w="100" w:type="dxa"/>
              <w:bottom w:w="0" w:type="dxa"/>
              <w:right w:w="100" w:type="dxa"/>
            </w:tcMar>
          </w:tcPr>
          <w:p w14:paraId="053A92ED"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Trường</w:t>
            </w:r>
          </w:p>
        </w:tc>
      </w:tr>
      <w:tr w:rsidR="00A5234B" w14:paraId="6E24BCCC" w14:textId="77777777">
        <w:trPr>
          <w:trHeight w:val="1136"/>
        </w:trPr>
        <w:tc>
          <w:tcPr>
            <w:tcW w:w="444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C6EE0DD"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Tra cứu nhân viên</w:t>
            </w:r>
          </w:p>
        </w:tc>
        <w:tc>
          <w:tcPr>
            <w:tcW w:w="4440" w:type="dxa"/>
            <w:tcBorders>
              <w:top w:val="nil"/>
              <w:left w:val="nil"/>
              <w:bottom w:val="single" w:sz="4" w:space="0" w:color="000000"/>
              <w:right w:val="single" w:sz="4" w:space="0" w:color="000000"/>
            </w:tcBorders>
            <w:tcMar>
              <w:top w:w="0" w:type="dxa"/>
              <w:left w:w="100" w:type="dxa"/>
              <w:bottom w:w="0" w:type="dxa"/>
              <w:right w:w="100" w:type="dxa"/>
            </w:tcMar>
          </w:tcPr>
          <w:p w14:paraId="74B5665C"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Anh</w:t>
            </w:r>
          </w:p>
        </w:tc>
      </w:tr>
    </w:tbl>
    <w:p w14:paraId="126BD52C" w14:textId="77777777" w:rsidR="00A5234B" w:rsidRDefault="00A5234B">
      <w:pPr>
        <w:spacing w:line="360" w:lineRule="auto"/>
        <w:rPr>
          <w:rFonts w:eastAsia="Times New Roman" w:cs="Times New Roman"/>
          <w:szCs w:val="30"/>
        </w:rPr>
      </w:pPr>
    </w:p>
    <w:p w14:paraId="4DDDC496" w14:textId="77777777" w:rsidR="00A5234B" w:rsidRDefault="00000000">
      <w:pPr>
        <w:rPr>
          <w:rFonts w:cs="Times New Roman"/>
        </w:rPr>
      </w:pPr>
      <w:bookmarkStart w:id="2" w:name="_Toc17192"/>
      <w:r>
        <w:rPr>
          <w:rFonts w:cs="Times New Roman"/>
        </w:rPr>
        <w:br w:type="page"/>
      </w:r>
    </w:p>
    <w:p w14:paraId="4FCB92E5" w14:textId="77777777" w:rsidR="00A5234B" w:rsidRDefault="00000000">
      <w:pPr>
        <w:pStyle w:val="Heading1"/>
        <w:numPr>
          <w:ilvl w:val="0"/>
          <w:numId w:val="2"/>
        </w:numPr>
        <w:rPr>
          <w:rFonts w:cs="Times New Roman"/>
        </w:rPr>
      </w:pPr>
      <w:bookmarkStart w:id="3" w:name="_Toc167901439"/>
      <w:r>
        <w:rPr>
          <w:rFonts w:cs="Times New Roman"/>
        </w:rPr>
        <w:lastRenderedPageBreak/>
        <w:t>ĐẶC TẢ HỆ THỐNG VÀ PHÂN TÍCH:</w:t>
      </w:r>
      <w:bookmarkEnd w:id="2"/>
      <w:bookmarkEnd w:id="3"/>
    </w:p>
    <w:p w14:paraId="4FCF4451" w14:textId="77777777" w:rsidR="00A5234B" w:rsidRDefault="00000000">
      <w:pPr>
        <w:spacing w:line="360" w:lineRule="auto"/>
        <w:jc w:val="both"/>
        <w:rPr>
          <w:rFonts w:eastAsia="Times New Roman" w:cs="Times New Roman"/>
          <w:i/>
          <w:sz w:val="26"/>
          <w:szCs w:val="26"/>
          <w:highlight w:val="white"/>
        </w:rPr>
      </w:pPr>
      <w:r>
        <w:rPr>
          <w:rFonts w:eastAsia="Times New Roman" w:cs="Times New Roman"/>
          <w:sz w:val="26"/>
          <w:szCs w:val="26"/>
          <w:highlight w:val="white"/>
        </w:rPr>
        <w:t>Hệ thống bán quần áo trực tuyến được thiết kế để tối ưu hóa trải nghiệm mua sắm cho khách hàng và nâng cao hiệu suất bán hàng cho cửa hàng. Qua khảo sát hệ thống cần các nghiệp vụ sau:</w:t>
      </w:r>
    </w:p>
    <w:p w14:paraId="5D7CAB32" w14:textId="77777777" w:rsidR="00A5234B" w:rsidRDefault="00000000">
      <w:pPr>
        <w:spacing w:line="360" w:lineRule="auto"/>
        <w:ind w:firstLine="720"/>
        <w:jc w:val="both"/>
        <w:rPr>
          <w:rFonts w:eastAsia="Times New Roman" w:cs="Times New Roman"/>
          <w:i/>
          <w:sz w:val="26"/>
          <w:szCs w:val="26"/>
        </w:rPr>
      </w:pPr>
      <w:r>
        <w:rPr>
          <w:rFonts w:eastAsia="Times New Roman" w:cs="Times New Roman"/>
          <w:i/>
          <w:sz w:val="26"/>
          <w:szCs w:val="26"/>
        </w:rPr>
        <w:t>Quy trình khách hàng đăng ký tài khoản:</w:t>
      </w:r>
    </w:p>
    <w:p w14:paraId="12C079DA" w14:textId="77777777" w:rsidR="00A5234B" w:rsidRDefault="00000000">
      <w:pPr>
        <w:spacing w:line="360" w:lineRule="auto"/>
        <w:jc w:val="both"/>
        <w:rPr>
          <w:rFonts w:eastAsia="Times New Roman" w:cs="Times New Roman"/>
          <w:sz w:val="26"/>
          <w:szCs w:val="26"/>
        </w:rPr>
      </w:pPr>
      <w:r>
        <w:rPr>
          <w:rFonts w:eastAsia="Times New Roman" w:cs="Times New Roman"/>
          <w:sz w:val="26"/>
          <w:szCs w:val="26"/>
        </w:rPr>
        <w:t xml:space="preserve">   Khi khách hàng muốn mua hàng thì cần phải đăng ký tài khoản, khách hàng sẽ điền đầy đủ thông tin cá nhân của mình, sau khi điền xong sẽ có thông báo đến khách hàng là tài khoản của quý khách đã đăng ký thành công. </w:t>
      </w:r>
    </w:p>
    <w:p w14:paraId="7D0F6E1E" w14:textId="77777777" w:rsidR="00A5234B" w:rsidRDefault="00000000">
      <w:pPr>
        <w:spacing w:line="360" w:lineRule="auto"/>
        <w:ind w:firstLine="720"/>
        <w:jc w:val="both"/>
        <w:rPr>
          <w:rFonts w:eastAsia="Times New Roman" w:cs="Times New Roman"/>
          <w:i/>
          <w:sz w:val="26"/>
          <w:szCs w:val="26"/>
        </w:rPr>
      </w:pPr>
      <w:r>
        <w:rPr>
          <w:rFonts w:eastAsia="Times New Roman" w:cs="Times New Roman"/>
          <w:i/>
          <w:sz w:val="26"/>
          <w:szCs w:val="26"/>
        </w:rPr>
        <w:t>Quy trình khách hàng mua hàng:</w:t>
      </w:r>
    </w:p>
    <w:p w14:paraId="54007181" w14:textId="77777777" w:rsidR="00A5234B" w:rsidRDefault="00000000">
      <w:pPr>
        <w:spacing w:line="360" w:lineRule="auto"/>
        <w:ind w:firstLine="283"/>
        <w:jc w:val="both"/>
        <w:rPr>
          <w:rFonts w:eastAsia="Times New Roman" w:cs="Times New Roman"/>
          <w:sz w:val="26"/>
          <w:szCs w:val="26"/>
          <w:highlight w:val="white"/>
        </w:rPr>
      </w:pPr>
      <w:r>
        <w:rPr>
          <w:rFonts w:eastAsia="Times New Roman" w:cs="Times New Roman"/>
          <w:sz w:val="26"/>
          <w:szCs w:val="26"/>
        </w:rPr>
        <w:t xml:space="preserve"> </w:t>
      </w:r>
      <w:r>
        <w:rPr>
          <w:rFonts w:eastAsia="Times New Roman" w:cs="Times New Roman"/>
          <w:sz w:val="26"/>
          <w:szCs w:val="26"/>
          <w:highlight w:val="white"/>
        </w:rPr>
        <w:t>Nhập hàng mới: Khi có quần áo mới nhập về, bộ phận quản lý hàng tồn kho cần kiểm tra xem sản phẩm đã có trong hệ thống hay chưa. Nếu chưa, họ sẽ tạo mã số sản phẩm mới và thêm thông tin về sản phẩm như tên, loại, màu sắc, kích cỡ, giá, và nhà sản xuất.</w:t>
      </w:r>
    </w:p>
    <w:p w14:paraId="300F3E67" w14:textId="77777777" w:rsidR="00A5234B" w:rsidRDefault="00000000">
      <w:pPr>
        <w:spacing w:line="360" w:lineRule="auto"/>
        <w:ind w:firstLine="283"/>
        <w:jc w:val="both"/>
        <w:rPr>
          <w:rFonts w:eastAsia="Times New Roman" w:cs="Times New Roman"/>
          <w:sz w:val="26"/>
          <w:szCs w:val="26"/>
        </w:rPr>
      </w:pPr>
      <w:r>
        <w:rPr>
          <w:rFonts w:eastAsia="Times New Roman" w:cs="Times New Roman"/>
          <w:sz w:val="26"/>
          <w:szCs w:val="26"/>
          <w:highlight w:val="white"/>
        </w:rPr>
        <w:t>Cập nhật số lượng: Nếu sản phẩm đã tồn tại, bộ phận quản lý cần cập nhật số lượng hiện có trong kho. Họ sẽ ghi nhận số lượng mới nhập và tính toán tổng số lượng sau khi nhập hàng.</w:t>
      </w:r>
      <w:r>
        <w:rPr>
          <w:rFonts w:eastAsia="Times New Roman" w:cs="Times New Roman"/>
          <w:sz w:val="26"/>
          <w:szCs w:val="26"/>
        </w:rPr>
        <w:br/>
        <w:t xml:space="preserve">   Sau khi đăng nhập tài khoản thành công, người dùng có thể tìm kiếm và xem qua danh sách sản phẩm có sẵn hoặc sử dụng chức năng tìm kiếm để tìm sản phẩm mong muốn. Có thể sắp xếp và lọc sản phẩm dựa trên giá, tên để thuận tiện cho việc tìm kiếm.</w:t>
      </w:r>
    </w:p>
    <w:p w14:paraId="53D9B568" w14:textId="77777777" w:rsidR="00A5234B" w:rsidRDefault="00000000">
      <w:pPr>
        <w:spacing w:line="360" w:lineRule="auto"/>
        <w:ind w:firstLine="283"/>
        <w:jc w:val="both"/>
        <w:rPr>
          <w:rFonts w:eastAsia="Times New Roman" w:cs="Times New Roman"/>
          <w:sz w:val="26"/>
          <w:szCs w:val="26"/>
        </w:rPr>
      </w:pPr>
      <w:r>
        <w:rPr>
          <w:rFonts w:eastAsia="Times New Roman" w:cs="Times New Roman"/>
          <w:sz w:val="26"/>
          <w:szCs w:val="26"/>
        </w:rPr>
        <w:t>Khi người dùng tìm thấy sản phẩm mong muốn, họ có thể xem thông tin chi tiết về sản phẩm đó, bao gồm hình ảnh, mô tả, giá, số lượng trong kho và các thuộc tính khác. Nếu họ quyết định mua sản phẩm đó, họ có thể thêm vào giỏ hàng. Trong giỏ hàng, người dùng có thể kiểm tra danh sách sản phẩm đã chọn, chỉnh sửa số lượng hoặc xóa sản phẩm không cần thiết. Tổng số tiền trong giỏ hàng được tính toán dựa trên giá và số lượng sản phẩm.Người dùng có thể theo dõi lịch sử đơn hàng và xem chi tiết các đơn hàng đã đặt. Họ cũng có thể theo dõi trạng thái đơn hàng và cập nhật thông tin liên quan nếu cần thiết.</w:t>
      </w:r>
    </w:p>
    <w:p w14:paraId="62113544" w14:textId="77777777" w:rsidR="00A5234B" w:rsidRDefault="00000000">
      <w:pPr>
        <w:spacing w:line="360" w:lineRule="auto"/>
        <w:ind w:firstLine="283"/>
        <w:jc w:val="both"/>
        <w:rPr>
          <w:rFonts w:eastAsia="Times New Roman" w:cs="Times New Roman"/>
          <w:i/>
          <w:sz w:val="26"/>
          <w:szCs w:val="26"/>
        </w:rPr>
      </w:pPr>
      <w:r>
        <w:rPr>
          <w:rFonts w:eastAsia="Times New Roman" w:cs="Times New Roman"/>
          <w:i/>
          <w:sz w:val="26"/>
          <w:szCs w:val="26"/>
        </w:rPr>
        <w:t>Quy trình nhập hàng :</w:t>
      </w:r>
    </w:p>
    <w:p w14:paraId="49354D6A" w14:textId="77777777" w:rsidR="00A5234B" w:rsidRDefault="00000000">
      <w:pPr>
        <w:spacing w:line="360" w:lineRule="auto"/>
        <w:ind w:firstLine="283"/>
        <w:jc w:val="both"/>
        <w:rPr>
          <w:rFonts w:eastAsia="Times New Roman" w:cs="Times New Roman"/>
          <w:sz w:val="26"/>
          <w:szCs w:val="26"/>
        </w:rPr>
      </w:pPr>
      <w:r>
        <w:rPr>
          <w:rFonts w:eastAsia="Times New Roman" w:cs="Times New Roman"/>
          <w:sz w:val="26"/>
          <w:szCs w:val="26"/>
        </w:rPr>
        <w:t>Bên cạnh đó hệ thống còn có chức năng nhập hàng để bổ sung lượng hàng hóa cho cửa hàng. Khi nhập hàng hóa chúng ta cần phải nhập đầy đủ các thông tin như mã sản phẩm, tên sản phẩm, loại hàng hóa, số lượng và giá cả. Và ta cũng có thể cập nhật thông tin hàng hóa khi có sai sót hoặc muốn chỉnh sửa thông tin về sản phẩm.</w:t>
      </w:r>
    </w:p>
    <w:p w14:paraId="1CE7C1F0" w14:textId="77777777" w:rsidR="00A5234B" w:rsidRDefault="00000000">
      <w:pPr>
        <w:spacing w:line="360" w:lineRule="auto"/>
        <w:ind w:firstLine="283"/>
        <w:rPr>
          <w:rFonts w:eastAsia="Times New Roman" w:cs="Times New Roman"/>
          <w:sz w:val="26"/>
          <w:szCs w:val="26"/>
        </w:rPr>
      </w:pPr>
      <w:r>
        <w:rPr>
          <w:rFonts w:eastAsia="Times New Roman" w:cs="Times New Roman"/>
          <w:sz w:val="26"/>
          <w:szCs w:val="26"/>
        </w:rPr>
        <w:lastRenderedPageBreak/>
        <w:t>Đây là toàn bộ quy trình của hệ thống quản lý bán hàng giúp cho khách hàng có thể tìm kiếm và mua sản phẩm mà mình mong muốn một cách thuận lợi và nhanh chóng hơn, giúp cho cửa hàng nâng cao hiệu suất bán hàng.</w:t>
      </w:r>
    </w:p>
    <w:p w14:paraId="0207D348" w14:textId="77777777" w:rsidR="00A5234B" w:rsidRDefault="00000000">
      <w:pPr>
        <w:numPr>
          <w:ilvl w:val="0"/>
          <w:numId w:val="3"/>
        </w:numPr>
        <w:spacing w:line="360" w:lineRule="auto"/>
        <w:jc w:val="both"/>
        <w:rPr>
          <w:rFonts w:eastAsia="Times New Roman" w:cs="Times New Roman"/>
          <w:sz w:val="26"/>
          <w:szCs w:val="26"/>
          <w:highlight w:val="white"/>
        </w:rPr>
      </w:pPr>
      <w:r>
        <w:rPr>
          <w:rFonts w:eastAsia="Times New Roman" w:cs="Times New Roman"/>
          <w:sz w:val="26"/>
          <w:szCs w:val="26"/>
          <w:highlight w:val="white"/>
        </w:rPr>
        <w:t xml:space="preserve">Các công việc cần phải tin học hóa: </w:t>
      </w:r>
    </w:p>
    <w:p w14:paraId="01412263" w14:textId="77777777" w:rsidR="00A5234B" w:rsidRDefault="00000000">
      <w:pPr>
        <w:numPr>
          <w:ilvl w:val="0"/>
          <w:numId w:val="4"/>
        </w:numPr>
        <w:spacing w:line="360" w:lineRule="auto"/>
        <w:jc w:val="both"/>
        <w:rPr>
          <w:rFonts w:eastAsia="Times New Roman" w:cs="Times New Roman"/>
          <w:sz w:val="26"/>
          <w:szCs w:val="26"/>
          <w:highlight w:val="white"/>
        </w:rPr>
      </w:pPr>
      <w:r>
        <w:rPr>
          <w:rFonts w:eastAsia="Times New Roman" w:cs="Times New Roman"/>
          <w:sz w:val="26"/>
          <w:szCs w:val="26"/>
          <w:highlight w:val="white"/>
        </w:rPr>
        <w:t>Báo cáo tổng doanh thu</w:t>
      </w:r>
    </w:p>
    <w:p w14:paraId="3AD0F068" w14:textId="77777777" w:rsidR="00A5234B" w:rsidRDefault="00000000">
      <w:pPr>
        <w:numPr>
          <w:ilvl w:val="0"/>
          <w:numId w:val="4"/>
        </w:numPr>
        <w:spacing w:line="360" w:lineRule="auto"/>
        <w:jc w:val="both"/>
        <w:rPr>
          <w:rFonts w:eastAsia="Times New Roman" w:cs="Times New Roman"/>
          <w:sz w:val="26"/>
          <w:szCs w:val="26"/>
          <w:highlight w:val="white"/>
        </w:rPr>
      </w:pPr>
      <w:r>
        <w:rPr>
          <w:rFonts w:eastAsia="Times New Roman" w:cs="Times New Roman"/>
          <w:sz w:val="26"/>
          <w:szCs w:val="26"/>
          <w:highlight w:val="white"/>
        </w:rPr>
        <w:t>Thêm, xóa và cập nhật thông tin sản phẩm</w:t>
      </w:r>
    </w:p>
    <w:p w14:paraId="7CA39858" w14:textId="77777777" w:rsidR="00A5234B" w:rsidRDefault="00000000">
      <w:pPr>
        <w:numPr>
          <w:ilvl w:val="0"/>
          <w:numId w:val="4"/>
        </w:numPr>
        <w:spacing w:line="360" w:lineRule="auto"/>
        <w:jc w:val="both"/>
        <w:rPr>
          <w:rFonts w:eastAsia="Times New Roman" w:cs="Times New Roman"/>
          <w:sz w:val="26"/>
          <w:szCs w:val="26"/>
          <w:highlight w:val="white"/>
        </w:rPr>
      </w:pPr>
      <w:r>
        <w:rPr>
          <w:rFonts w:eastAsia="Times New Roman" w:cs="Times New Roman"/>
          <w:sz w:val="26"/>
          <w:szCs w:val="26"/>
          <w:highlight w:val="white"/>
        </w:rPr>
        <w:t>Tìm kiếm sản phẩm</w:t>
      </w:r>
    </w:p>
    <w:p w14:paraId="2B185B83" w14:textId="77777777" w:rsidR="00A5234B" w:rsidRDefault="00000000">
      <w:pPr>
        <w:numPr>
          <w:ilvl w:val="0"/>
          <w:numId w:val="4"/>
        </w:numPr>
        <w:spacing w:line="360" w:lineRule="auto"/>
        <w:jc w:val="both"/>
        <w:rPr>
          <w:rFonts w:eastAsia="Times New Roman" w:cs="Times New Roman"/>
          <w:sz w:val="26"/>
          <w:szCs w:val="26"/>
          <w:highlight w:val="white"/>
        </w:rPr>
      </w:pPr>
      <w:r>
        <w:rPr>
          <w:rFonts w:eastAsia="Times New Roman" w:cs="Times New Roman"/>
          <w:sz w:val="26"/>
          <w:szCs w:val="26"/>
          <w:highlight w:val="white"/>
        </w:rPr>
        <w:t>In danh sách sản phẩm</w:t>
      </w:r>
    </w:p>
    <w:p w14:paraId="607B67A9" w14:textId="77777777" w:rsidR="00A5234B" w:rsidRDefault="00000000">
      <w:pPr>
        <w:numPr>
          <w:ilvl w:val="0"/>
          <w:numId w:val="5"/>
        </w:numPr>
        <w:spacing w:line="360" w:lineRule="auto"/>
        <w:jc w:val="both"/>
        <w:rPr>
          <w:rFonts w:eastAsia="Times New Roman" w:cs="Times New Roman"/>
          <w:sz w:val="26"/>
          <w:szCs w:val="26"/>
          <w:highlight w:val="white"/>
        </w:rPr>
      </w:pPr>
      <w:r>
        <w:rPr>
          <w:rFonts w:eastAsia="Times New Roman" w:cs="Times New Roman"/>
          <w:sz w:val="26"/>
          <w:szCs w:val="26"/>
          <w:highlight w:val="white"/>
        </w:rPr>
        <w:t>Tìm kiếm thông tin nhân viên</w:t>
      </w:r>
    </w:p>
    <w:p w14:paraId="7944ABA3" w14:textId="77777777" w:rsidR="00A5234B" w:rsidRDefault="00000000">
      <w:pPr>
        <w:numPr>
          <w:ilvl w:val="0"/>
          <w:numId w:val="5"/>
        </w:numPr>
        <w:spacing w:line="360" w:lineRule="auto"/>
        <w:jc w:val="both"/>
        <w:rPr>
          <w:rFonts w:eastAsia="Times New Roman" w:cs="Times New Roman"/>
          <w:b/>
          <w:sz w:val="26"/>
          <w:szCs w:val="26"/>
        </w:rPr>
      </w:pPr>
      <w:r>
        <w:rPr>
          <w:rFonts w:eastAsia="Times New Roman" w:cs="Times New Roman"/>
          <w:sz w:val="26"/>
          <w:szCs w:val="26"/>
          <w:highlight w:val="white"/>
        </w:rPr>
        <w:t xml:space="preserve">Báo cáo tổng số lượng sản phẩm đã bán </w:t>
      </w:r>
    </w:p>
    <w:p w14:paraId="5A7985F9" w14:textId="77777777" w:rsidR="00A5234B" w:rsidRDefault="00000000">
      <w:pPr>
        <w:rPr>
          <w:rFonts w:cs="Times New Roman"/>
        </w:rPr>
      </w:pPr>
      <w:bookmarkStart w:id="4" w:name="_Toc29341"/>
      <w:r>
        <w:rPr>
          <w:rFonts w:cs="Times New Roman"/>
        </w:rPr>
        <w:br w:type="page"/>
      </w:r>
    </w:p>
    <w:p w14:paraId="031581BE" w14:textId="77777777" w:rsidR="00A5234B" w:rsidRDefault="00000000">
      <w:pPr>
        <w:pStyle w:val="Heading1"/>
        <w:numPr>
          <w:ilvl w:val="0"/>
          <w:numId w:val="2"/>
        </w:numPr>
        <w:rPr>
          <w:rFonts w:cs="Times New Roman"/>
        </w:rPr>
      </w:pPr>
      <w:bookmarkStart w:id="5" w:name="_Toc167901440"/>
      <w:r>
        <w:rPr>
          <w:rFonts w:cs="Times New Roman"/>
        </w:rPr>
        <w:lastRenderedPageBreak/>
        <w:t>BẢNG XÁC ĐỊNH YÊU CẦU</w:t>
      </w:r>
      <w:bookmarkEnd w:id="4"/>
      <w:bookmarkEnd w:id="5"/>
    </w:p>
    <w:p w14:paraId="6B1F1928" w14:textId="77777777" w:rsidR="00A5234B" w:rsidRDefault="00000000">
      <w:pPr>
        <w:pStyle w:val="Heading2"/>
        <w:rPr>
          <w:rFonts w:cs="Times New Roman"/>
        </w:rPr>
      </w:pPr>
      <w:bookmarkStart w:id="6" w:name="_Toc167901441"/>
      <w:bookmarkStart w:id="7" w:name="_Toc3831"/>
      <w:r>
        <w:rPr>
          <w:rFonts w:cs="Times New Roman"/>
          <w:lang w:val="vi-VN"/>
        </w:rPr>
        <w:t>3</w:t>
      </w:r>
      <w:r>
        <w:rPr>
          <w:rFonts w:cs="Times New Roman"/>
        </w:rPr>
        <w:t>.1.         Bảng yêu cầu chức năng nghiệp vụ của từng bộ phận</w:t>
      </w:r>
      <w:bookmarkEnd w:id="6"/>
      <w:bookmarkEnd w:id="7"/>
    </w:p>
    <w:p w14:paraId="23150A26" w14:textId="77777777" w:rsidR="00A5234B" w:rsidRDefault="00000000">
      <w:pPr>
        <w:spacing w:before="240" w:after="240" w:line="360" w:lineRule="auto"/>
        <w:rPr>
          <w:rFonts w:eastAsia="Times New Roman" w:cs="Times New Roman"/>
          <w:sz w:val="26"/>
          <w:szCs w:val="26"/>
        </w:rPr>
      </w:pPr>
      <w:r>
        <w:rPr>
          <w:rFonts w:eastAsia="Times New Roman" w:cs="Times New Roman"/>
          <w:sz w:val="26"/>
          <w:szCs w:val="26"/>
        </w:rPr>
        <w:t>Bộ phận: Quản lý</w:t>
      </w:r>
    </w:p>
    <w:tbl>
      <w:tblPr>
        <w:tblStyle w:val="Style11"/>
        <w:tblW w:w="95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870"/>
        <w:gridCol w:w="1365"/>
        <w:gridCol w:w="1425"/>
        <w:gridCol w:w="2325"/>
        <w:gridCol w:w="1200"/>
        <w:gridCol w:w="2400"/>
      </w:tblGrid>
      <w:tr w:rsidR="00A5234B" w14:paraId="47CDC917" w14:textId="77777777">
        <w:trPr>
          <w:trHeight w:val="1185"/>
        </w:trPr>
        <w:tc>
          <w:tcPr>
            <w:tcW w:w="8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0" w:type="dxa"/>
              <w:bottom w:w="0" w:type="dxa"/>
              <w:right w:w="100" w:type="dxa"/>
            </w:tcMar>
          </w:tcPr>
          <w:p w14:paraId="79330C86" w14:textId="77777777" w:rsidR="00A5234B" w:rsidRDefault="00000000">
            <w:pPr>
              <w:spacing w:before="240" w:line="360" w:lineRule="auto"/>
              <w:jc w:val="center"/>
              <w:rPr>
                <w:rFonts w:eastAsia="Times New Roman" w:cs="Times New Roman"/>
                <w:b/>
                <w:sz w:val="26"/>
                <w:szCs w:val="26"/>
              </w:rPr>
            </w:pPr>
            <w:r>
              <w:rPr>
                <w:rFonts w:eastAsia="Times New Roman" w:cs="Times New Roman"/>
                <w:b/>
                <w:sz w:val="26"/>
                <w:szCs w:val="26"/>
              </w:rPr>
              <w:t>STT</w:t>
            </w:r>
          </w:p>
        </w:tc>
        <w:tc>
          <w:tcPr>
            <w:tcW w:w="1365" w:type="dxa"/>
            <w:tcBorders>
              <w:top w:val="single" w:sz="4" w:space="0" w:color="000000"/>
              <w:left w:val="nil"/>
              <w:bottom w:val="single" w:sz="4" w:space="0" w:color="000000"/>
              <w:right w:val="single" w:sz="4" w:space="0" w:color="000000"/>
            </w:tcBorders>
            <w:shd w:val="clear" w:color="auto" w:fill="FFFFFF"/>
            <w:tcMar>
              <w:top w:w="0" w:type="dxa"/>
              <w:left w:w="100" w:type="dxa"/>
              <w:bottom w:w="0" w:type="dxa"/>
              <w:right w:w="100" w:type="dxa"/>
            </w:tcMar>
          </w:tcPr>
          <w:p w14:paraId="36745DC7" w14:textId="77777777" w:rsidR="00A5234B" w:rsidRDefault="00000000">
            <w:pPr>
              <w:spacing w:before="240" w:line="360" w:lineRule="auto"/>
              <w:jc w:val="center"/>
              <w:rPr>
                <w:rFonts w:eastAsia="Times New Roman" w:cs="Times New Roman"/>
                <w:b/>
                <w:sz w:val="26"/>
                <w:szCs w:val="26"/>
              </w:rPr>
            </w:pPr>
            <w:r>
              <w:rPr>
                <w:rFonts w:eastAsia="Times New Roman" w:cs="Times New Roman"/>
                <w:b/>
                <w:sz w:val="26"/>
                <w:szCs w:val="26"/>
              </w:rPr>
              <w:t>Công việc</w:t>
            </w:r>
          </w:p>
        </w:tc>
        <w:tc>
          <w:tcPr>
            <w:tcW w:w="1425" w:type="dxa"/>
            <w:tcBorders>
              <w:top w:val="single" w:sz="4" w:space="0" w:color="000000"/>
              <w:left w:val="nil"/>
              <w:bottom w:val="single" w:sz="4" w:space="0" w:color="000000"/>
              <w:right w:val="single" w:sz="4" w:space="0" w:color="000000"/>
            </w:tcBorders>
            <w:shd w:val="clear" w:color="auto" w:fill="FFFFFF"/>
            <w:tcMar>
              <w:top w:w="0" w:type="dxa"/>
              <w:left w:w="100" w:type="dxa"/>
              <w:bottom w:w="0" w:type="dxa"/>
              <w:right w:w="100" w:type="dxa"/>
            </w:tcMar>
          </w:tcPr>
          <w:p w14:paraId="293E60C1" w14:textId="77777777" w:rsidR="00A5234B" w:rsidRDefault="00000000">
            <w:pPr>
              <w:spacing w:before="240" w:line="360" w:lineRule="auto"/>
              <w:jc w:val="center"/>
              <w:rPr>
                <w:rFonts w:eastAsia="Times New Roman" w:cs="Times New Roman"/>
                <w:b/>
                <w:sz w:val="26"/>
                <w:szCs w:val="26"/>
              </w:rPr>
            </w:pPr>
            <w:r>
              <w:rPr>
                <w:rFonts w:eastAsia="Times New Roman" w:cs="Times New Roman"/>
                <w:b/>
                <w:sz w:val="26"/>
                <w:szCs w:val="26"/>
              </w:rPr>
              <w:t>Loại công việc</w:t>
            </w:r>
          </w:p>
        </w:tc>
        <w:tc>
          <w:tcPr>
            <w:tcW w:w="2325" w:type="dxa"/>
            <w:tcBorders>
              <w:top w:val="single" w:sz="4" w:space="0" w:color="000000"/>
              <w:left w:val="nil"/>
              <w:bottom w:val="single" w:sz="4" w:space="0" w:color="000000"/>
              <w:right w:val="single" w:sz="4" w:space="0" w:color="000000"/>
            </w:tcBorders>
            <w:shd w:val="clear" w:color="auto" w:fill="FFFFFF"/>
            <w:tcMar>
              <w:top w:w="0" w:type="dxa"/>
              <w:left w:w="100" w:type="dxa"/>
              <w:bottom w:w="0" w:type="dxa"/>
              <w:right w:w="100" w:type="dxa"/>
            </w:tcMar>
          </w:tcPr>
          <w:p w14:paraId="59128E33" w14:textId="77777777" w:rsidR="00A5234B" w:rsidRDefault="00000000">
            <w:pPr>
              <w:spacing w:before="240" w:line="360" w:lineRule="auto"/>
              <w:jc w:val="center"/>
              <w:rPr>
                <w:rFonts w:eastAsia="Times New Roman" w:cs="Times New Roman"/>
                <w:b/>
                <w:sz w:val="26"/>
                <w:szCs w:val="26"/>
              </w:rPr>
            </w:pPr>
            <w:r>
              <w:rPr>
                <w:rFonts w:eastAsia="Times New Roman" w:cs="Times New Roman"/>
                <w:b/>
                <w:sz w:val="26"/>
                <w:szCs w:val="26"/>
              </w:rPr>
              <w:t>Quy định</w:t>
            </w:r>
          </w:p>
        </w:tc>
        <w:tc>
          <w:tcPr>
            <w:tcW w:w="1200" w:type="dxa"/>
            <w:tcBorders>
              <w:top w:val="single" w:sz="4" w:space="0" w:color="000000"/>
              <w:left w:val="nil"/>
              <w:bottom w:val="single" w:sz="4" w:space="0" w:color="000000"/>
              <w:right w:val="single" w:sz="4" w:space="0" w:color="000000"/>
            </w:tcBorders>
            <w:shd w:val="clear" w:color="auto" w:fill="FFFFFF"/>
            <w:tcMar>
              <w:top w:w="0" w:type="dxa"/>
              <w:left w:w="100" w:type="dxa"/>
              <w:bottom w:w="0" w:type="dxa"/>
              <w:right w:w="100" w:type="dxa"/>
            </w:tcMar>
          </w:tcPr>
          <w:p w14:paraId="37E61C4F" w14:textId="77777777" w:rsidR="00A5234B" w:rsidRDefault="00000000">
            <w:pPr>
              <w:spacing w:before="240" w:line="360" w:lineRule="auto"/>
              <w:jc w:val="center"/>
              <w:rPr>
                <w:rFonts w:eastAsia="Times New Roman" w:cs="Times New Roman"/>
                <w:b/>
                <w:sz w:val="26"/>
                <w:szCs w:val="26"/>
              </w:rPr>
            </w:pPr>
            <w:r>
              <w:rPr>
                <w:rFonts w:eastAsia="Times New Roman" w:cs="Times New Roman"/>
                <w:b/>
                <w:sz w:val="26"/>
                <w:szCs w:val="26"/>
              </w:rPr>
              <w:t>Biểu mẫu liên quan</w:t>
            </w:r>
          </w:p>
        </w:tc>
        <w:tc>
          <w:tcPr>
            <w:tcW w:w="2400" w:type="dxa"/>
            <w:tcBorders>
              <w:top w:val="single" w:sz="4" w:space="0" w:color="000000"/>
              <w:left w:val="nil"/>
              <w:bottom w:val="single" w:sz="4" w:space="0" w:color="000000"/>
              <w:right w:val="single" w:sz="4" w:space="0" w:color="000000"/>
            </w:tcBorders>
            <w:shd w:val="clear" w:color="auto" w:fill="FFFFFF"/>
            <w:tcMar>
              <w:top w:w="0" w:type="dxa"/>
              <w:left w:w="100" w:type="dxa"/>
              <w:bottom w:w="0" w:type="dxa"/>
              <w:right w:w="100" w:type="dxa"/>
            </w:tcMar>
          </w:tcPr>
          <w:p w14:paraId="11D8DE1D" w14:textId="77777777" w:rsidR="00A5234B" w:rsidRDefault="00000000">
            <w:pPr>
              <w:spacing w:before="240" w:line="360" w:lineRule="auto"/>
              <w:jc w:val="center"/>
              <w:rPr>
                <w:rFonts w:eastAsia="Times New Roman" w:cs="Times New Roman"/>
                <w:b/>
                <w:sz w:val="26"/>
                <w:szCs w:val="26"/>
              </w:rPr>
            </w:pPr>
            <w:r>
              <w:rPr>
                <w:rFonts w:eastAsia="Times New Roman" w:cs="Times New Roman"/>
                <w:b/>
                <w:sz w:val="26"/>
                <w:szCs w:val="26"/>
              </w:rPr>
              <w:t>Ghi chú</w:t>
            </w:r>
          </w:p>
        </w:tc>
      </w:tr>
      <w:tr w:rsidR="00A5234B" w14:paraId="031AC0F9" w14:textId="77777777">
        <w:trPr>
          <w:trHeight w:val="4815"/>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CA846EE" w14:textId="77777777" w:rsidR="00A5234B" w:rsidRDefault="00000000">
            <w:pPr>
              <w:spacing w:before="240"/>
              <w:jc w:val="center"/>
              <w:rPr>
                <w:rFonts w:eastAsia="Times New Roman" w:cs="Times New Roman"/>
                <w:sz w:val="26"/>
                <w:szCs w:val="26"/>
              </w:rPr>
            </w:pPr>
            <w:r>
              <w:rPr>
                <w:rFonts w:eastAsia="Times New Roman" w:cs="Times New Roman"/>
                <w:sz w:val="26"/>
                <w:szCs w:val="26"/>
              </w:rPr>
              <w:t>1</w:t>
            </w:r>
          </w:p>
        </w:tc>
        <w:tc>
          <w:tcPr>
            <w:tcW w:w="1365" w:type="dxa"/>
            <w:tcBorders>
              <w:top w:val="nil"/>
              <w:left w:val="nil"/>
              <w:bottom w:val="single" w:sz="4" w:space="0" w:color="000000"/>
              <w:right w:val="single" w:sz="4" w:space="0" w:color="000000"/>
            </w:tcBorders>
            <w:tcMar>
              <w:top w:w="0" w:type="dxa"/>
              <w:left w:w="100" w:type="dxa"/>
              <w:bottom w:w="0" w:type="dxa"/>
              <w:right w:w="100" w:type="dxa"/>
            </w:tcMar>
          </w:tcPr>
          <w:p w14:paraId="1EB5EE8E" w14:textId="77777777" w:rsidR="00A5234B" w:rsidRDefault="00000000">
            <w:pPr>
              <w:spacing w:before="240"/>
              <w:jc w:val="center"/>
              <w:rPr>
                <w:rFonts w:eastAsia="Times New Roman" w:cs="Times New Roman"/>
                <w:sz w:val="26"/>
                <w:szCs w:val="26"/>
              </w:rPr>
            </w:pPr>
            <w:r>
              <w:rPr>
                <w:rFonts w:eastAsia="Times New Roman" w:cs="Times New Roman"/>
                <w:sz w:val="26"/>
                <w:szCs w:val="26"/>
              </w:rPr>
              <w:t>Cập nhật thông tin sản phẩm</w:t>
            </w:r>
          </w:p>
        </w:tc>
        <w:tc>
          <w:tcPr>
            <w:tcW w:w="1425" w:type="dxa"/>
            <w:tcBorders>
              <w:top w:val="nil"/>
              <w:left w:val="nil"/>
              <w:bottom w:val="single" w:sz="4" w:space="0" w:color="000000"/>
              <w:right w:val="single" w:sz="4" w:space="0" w:color="000000"/>
            </w:tcBorders>
            <w:tcMar>
              <w:top w:w="0" w:type="dxa"/>
              <w:left w:w="100" w:type="dxa"/>
              <w:bottom w:w="0" w:type="dxa"/>
              <w:right w:w="100" w:type="dxa"/>
            </w:tcMar>
          </w:tcPr>
          <w:p w14:paraId="448D8C1C" w14:textId="77777777" w:rsidR="00A5234B" w:rsidRDefault="00000000">
            <w:pPr>
              <w:spacing w:before="240"/>
              <w:jc w:val="center"/>
              <w:rPr>
                <w:rFonts w:eastAsia="Times New Roman" w:cs="Times New Roman"/>
                <w:sz w:val="26"/>
                <w:szCs w:val="26"/>
              </w:rPr>
            </w:pPr>
            <w:r>
              <w:rPr>
                <w:rFonts w:eastAsia="Times New Roman" w:cs="Times New Roman"/>
                <w:sz w:val="26"/>
                <w:szCs w:val="26"/>
              </w:rPr>
              <w:t>Lưu trữ</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0544F5CD" w14:textId="77777777" w:rsidR="00A5234B" w:rsidRDefault="00000000">
            <w:pPr>
              <w:spacing w:before="240" w:line="360" w:lineRule="auto"/>
              <w:jc w:val="both"/>
              <w:rPr>
                <w:rFonts w:eastAsia="Times New Roman" w:cs="Times New Roman"/>
                <w:sz w:val="26"/>
                <w:szCs w:val="26"/>
              </w:rPr>
            </w:pPr>
            <w:r>
              <w:rPr>
                <w:rFonts w:eastAsia="Times New Roman" w:cs="Times New Roman"/>
                <w:sz w:val="26"/>
                <w:szCs w:val="26"/>
              </w:rPr>
              <w:t xml:space="preserve"> </w:t>
            </w:r>
          </w:p>
        </w:tc>
        <w:tc>
          <w:tcPr>
            <w:tcW w:w="1200" w:type="dxa"/>
            <w:tcBorders>
              <w:top w:val="nil"/>
              <w:left w:val="nil"/>
              <w:bottom w:val="single" w:sz="4" w:space="0" w:color="000000"/>
              <w:right w:val="single" w:sz="4" w:space="0" w:color="000000"/>
            </w:tcBorders>
            <w:tcMar>
              <w:top w:w="0" w:type="dxa"/>
              <w:left w:w="100" w:type="dxa"/>
              <w:bottom w:w="0" w:type="dxa"/>
              <w:right w:w="100" w:type="dxa"/>
            </w:tcMar>
          </w:tcPr>
          <w:p w14:paraId="419674F7" w14:textId="77777777" w:rsidR="00A5234B" w:rsidRDefault="00A5234B">
            <w:pPr>
              <w:spacing w:before="240"/>
              <w:jc w:val="center"/>
              <w:rPr>
                <w:rFonts w:eastAsia="Times New Roman" w:cs="Times New Roman"/>
                <w:sz w:val="26"/>
                <w:szCs w:val="26"/>
              </w:rPr>
            </w:pPr>
          </w:p>
        </w:tc>
        <w:tc>
          <w:tcPr>
            <w:tcW w:w="2400" w:type="dxa"/>
            <w:tcBorders>
              <w:top w:val="nil"/>
              <w:left w:val="nil"/>
              <w:bottom w:val="single" w:sz="4" w:space="0" w:color="000000"/>
              <w:right w:val="single" w:sz="4" w:space="0" w:color="000000"/>
            </w:tcBorders>
            <w:tcMar>
              <w:top w:w="0" w:type="dxa"/>
              <w:left w:w="100" w:type="dxa"/>
              <w:bottom w:w="0" w:type="dxa"/>
              <w:right w:w="100" w:type="dxa"/>
            </w:tcMar>
          </w:tcPr>
          <w:p w14:paraId="44120A1D" w14:textId="77777777" w:rsidR="00A5234B" w:rsidRDefault="00000000">
            <w:pPr>
              <w:spacing w:before="240"/>
              <w:jc w:val="both"/>
              <w:rPr>
                <w:rFonts w:eastAsia="Times New Roman" w:cs="Times New Roman"/>
                <w:sz w:val="26"/>
                <w:szCs w:val="26"/>
              </w:rPr>
            </w:pPr>
            <w:r>
              <w:rPr>
                <w:rFonts w:eastAsia="Times New Roman" w:cs="Times New Roman"/>
                <w:sz w:val="26"/>
                <w:szCs w:val="26"/>
              </w:rPr>
              <w:t>- Khi có sản phẩm mới nhập về, bộ phận quản lý có trách nhiệm rà xét xem sản phẩm đó đã có hay chưa, nếu chưa thì thêm vào kho và định mã sản phẩm mới. Nếu có thì bổ sung lại số lượng.</w:t>
            </w:r>
          </w:p>
        </w:tc>
      </w:tr>
      <w:tr w:rsidR="00A5234B" w14:paraId="74B94C38" w14:textId="77777777">
        <w:trPr>
          <w:trHeight w:val="1425"/>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469BA0B" w14:textId="77777777" w:rsidR="00A5234B" w:rsidRDefault="00000000">
            <w:pPr>
              <w:spacing w:before="240"/>
              <w:jc w:val="center"/>
              <w:rPr>
                <w:rFonts w:eastAsia="Times New Roman" w:cs="Times New Roman"/>
                <w:sz w:val="26"/>
                <w:szCs w:val="26"/>
              </w:rPr>
            </w:pPr>
            <w:r>
              <w:rPr>
                <w:rFonts w:eastAsia="Times New Roman" w:cs="Times New Roman"/>
                <w:sz w:val="26"/>
                <w:szCs w:val="26"/>
              </w:rPr>
              <w:t>2</w:t>
            </w:r>
          </w:p>
        </w:tc>
        <w:tc>
          <w:tcPr>
            <w:tcW w:w="1365" w:type="dxa"/>
            <w:tcBorders>
              <w:top w:val="nil"/>
              <w:left w:val="nil"/>
              <w:bottom w:val="single" w:sz="4" w:space="0" w:color="000000"/>
              <w:right w:val="single" w:sz="4" w:space="0" w:color="000000"/>
            </w:tcBorders>
            <w:tcMar>
              <w:top w:w="0" w:type="dxa"/>
              <w:left w:w="100" w:type="dxa"/>
              <w:bottom w:w="0" w:type="dxa"/>
              <w:right w:w="100" w:type="dxa"/>
            </w:tcMar>
          </w:tcPr>
          <w:p w14:paraId="57130A91" w14:textId="77777777" w:rsidR="00A5234B" w:rsidRDefault="00000000">
            <w:pPr>
              <w:spacing w:before="240"/>
              <w:jc w:val="center"/>
              <w:rPr>
                <w:rFonts w:eastAsia="Times New Roman" w:cs="Times New Roman"/>
                <w:sz w:val="26"/>
                <w:szCs w:val="26"/>
              </w:rPr>
            </w:pPr>
            <w:r>
              <w:rPr>
                <w:rFonts w:eastAsia="Times New Roman" w:cs="Times New Roman"/>
                <w:sz w:val="26"/>
                <w:szCs w:val="26"/>
              </w:rPr>
              <w:t>Tra cứu thông tin khách hàng</w:t>
            </w:r>
          </w:p>
        </w:tc>
        <w:tc>
          <w:tcPr>
            <w:tcW w:w="1425" w:type="dxa"/>
            <w:tcBorders>
              <w:top w:val="nil"/>
              <w:left w:val="nil"/>
              <w:bottom w:val="single" w:sz="4" w:space="0" w:color="000000"/>
              <w:right w:val="single" w:sz="4" w:space="0" w:color="000000"/>
            </w:tcBorders>
            <w:tcMar>
              <w:top w:w="0" w:type="dxa"/>
              <w:left w:w="100" w:type="dxa"/>
              <w:bottom w:w="0" w:type="dxa"/>
              <w:right w:w="100" w:type="dxa"/>
            </w:tcMar>
          </w:tcPr>
          <w:p w14:paraId="108953F7" w14:textId="77777777" w:rsidR="00A5234B" w:rsidRDefault="00000000">
            <w:pPr>
              <w:spacing w:before="240"/>
              <w:jc w:val="center"/>
              <w:rPr>
                <w:rFonts w:eastAsia="Times New Roman" w:cs="Times New Roman"/>
                <w:sz w:val="26"/>
                <w:szCs w:val="26"/>
              </w:rPr>
            </w:pPr>
            <w:r>
              <w:rPr>
                <w:rFonts w:eastAsia="Times New Roman" w:cs="Times New Roman"/>
                <w:sz w:val="26"/>
                <w:szCs w:val="26"/>
              </w:rPr>
              <w:t>Tra cứu</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7F66E4CC" w14:textId="77777777" w:rsidR="00A5234B" w:rsidRDefault="00000000">
            <w:pPr>
              <w:spacing w:before="240" w:line="360" w:lineRule="auto"/>
              <w:jc w:val="both"/>
              <w:rPr>
                <w:rFonts w:eastAsia="Times New Roman" w:cs="Times New Roman"/>
                <w:sz w:val="26"/>
                <w:szCs w:val="26"/>
              </w:rPr>
            </w:pPr>
            <w:r>
              <w:rPr>
                <w:rFonts w:eastAsia="Times New Roman" w:cs="Times New Roman"/>
                <w:sz w:val="26"/>
                <w:szCs w:val="26"/>
              </w:rPr>
              <w:t>- Việc tìm thông tin khách hàng dựa trên họ tên.</w:t>
            </w:r>
          </w:p>
        </w:tc>
        <w:tc>
          <w:tcPr>
            <w:tcW w:w="1200" w:type="dxa"/>
            <w:tcBorders>
              <w:top w:val="nil"/>
              <w:left w:val="nil"/>
              <w:bottom w:val="single" w:sz="4" w:space="0" w:color="000000"/>
              <w:right w:val="single" w:sz="4" w:space="0" w:color="000000"/>
            </w:tcBorders>
            <w:tcMar>
              <w:top w:w="0" w:type="dxa"/>
              <w:left w:w="100" w:type="dxa"/>
              <w:bottom w:w="0" w:type="dxa"/>
              <w:right w:w="100" w:type="dxa"/>
            </w:tcMar>
          </w:tcPr>
          <w:p w14:paraId="29645D8C"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2400" w:type="dxa"/>
            <w:tcBorders>
              <w:top w:val="nil"/>
              <w:left w:val="nil"/>
              <w:bottom w:val="single" w:sz="4" w:space="0" w:color="000000"/>
              <w:right w:val="single" w:sz="4" w:space="0" w:color="000000"/>
            </w:tcBorders>
            <w:tcMar>
              <w:top w:w="0" w:type="dxa"/>
              <w:left w:w="100" w:type="dxa"/>
              <w:bottom w:w="0" w:type="dxa"/>
              <w:right w:w="100" w:type="dxa"/>
            </w:tcMar>
          </w:tcPr>
          <w:p w14:paraId="0A658C05"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r>
      <w:tr w:rsidR="00A5234B" w14:paraId="0805245D" w14:textId="77777777">
        <w:trPr>
          <w:trHeight w:val="1425"/>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3ADE739" w14:textId="77777777" w:rsidR="00A5234B" w:rsidRDefault="00000000">
            <w:pPr>
              <w:spacing w:before="240"/>
              <w:jc w:val="center"/>
              <w:rPr>
                <w:rFonts w:eastAsia="Times New Roman" w:cs="Times New Roman"/>
                <w:sz w:val="26"/>
                <w:szCs w:val="26"/>
              </w:rPr>
            </w:pPr>
            <w:r>
              <w:rPr>
                <w:rFonts w:eastAsia="Times New Roman" w:cs="Times New Roman"/>
                <w:sz w:val="26"/>
                <w:szCs w:val="26"/>
              </w:rPr>
              <w:t>3</w:t>
            </w:r>
          </w:p>
        </w:tc>
        <w:tc>
          <w:tcPr>
            <w:tcW w:w="1365" w:type="dxa"/>
            <w:tcBorders>
              <w:top w:val="nil"/>
              <w:left w:val="nil"/>
              <w:bottom w:val="single" w:sz="4" w:space="0" w:color="000000"/>
              <w:right w:val="single" w:sz="4" w:space="0" w:color="000000"/>
            </w:tcBorders>
            <w:tcMar>
              <w:top w:w="0" w:type="dxa"/>
              <w:left w:w="100" w:type="dxa"/>
              <w:bottom w:w="0" w:type="dxa"/>
              <w:right w:w="100" w:type="dxa"/>
            </w:tcMar>
          </w:tcPr>
          <w:p w14:paraId="418C3852" w14:textId="77777777" w:rsidR="00A5234B" w:rsidRDefault="00000000">
            <w:pPr>
              <w:spacing w:before="240"/>
              <w:jc w:val="center"/>
              <w:rPr>
                <w:rFonts w:eastAsia="Times New Roman" w:cs="Times New Roman"/>
                <w:sz w:val="26"/>
                <w:szCs w:val="26"/>
              </w:rPr>
            </w:pPr>
            <w:r>
              <w:rPr>
                <w:rFonts w:eastAsia="Times New Roman" w:cs="Times New Roman"/>
                <w:sz w:val="26"/>
                <w:szCs w:val="26"/>
              </w:rPr>
              <w:t>In danh sách sản phẩm</w:t>
            </w:r>
          </w:p>
        </w:tc>
        <w:tc>
          <w:tcPr>
            <w:tcW w:w="1425" w:type="dxa"/>
            <w:tcBorders>
              <w:top w:val="nil"/>
              <w:left w:val="nil"/>
              <w:bottom w:val="single" w:sz="4" w:space="0" w:color="000000"/>
              <w:right w:val="single" w:sz="4" w:space="0" w:color="000000"/>
            </w:tcBorders>
            <w:tcMar>
              <w:top w:w="0" w:type="dxa"/>
              <w:left w:w="100" w:type="dxa"/>
              <w:bottom w:w="0" w:type="dxa"/>
              <w:right w:w="100" w:type="dxa"/>
            </w:tcMar>
          </w:tcPr>
          <w:p w14:paraId="3B59679F" w14:textId="77777777" w:rsidR="00A5234B" w:rsidRDefault="00000000">
            <w:pPr>
              <w:spacing w:before="240"/>
              <w:jc w:val="center"/>
              <w:rPr>
                <w:rFonts w:eastAsia="Times New Roman" w:cs="Times New Roman"/>
                <w:sz w:val="26"/>
                <w:szCs w:val="26"/>
              </w:rPr>
            </w:pPr>
            <w:r>
              <w:rPr>
                <w:rFonts w:eastAsia="Times New Roman" w:cs="Times New Roman"/>
                <w:sz w:val="26"/>
                <w:szCs w:val="26"/>
              </w:rPr>
              <w:t>Kết xuất</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6FE923B0" w14:textId="77777777" w:rsidR="00A5234B" w:rsidRDefault="00000000">
            <w:pPr>
              <w:spacing w:before="240" w:line="360" w:lineRule="auto"/>
              <w:jc w:val="both"/>
              <w:rPr>
                <w:rFonts w:eastAsia="Times New Roman" w:cs="Times New Roman"/>
                <w:sz w:val="26"/>
                <w:szCs w:val="26"/>
              </w:rPr>
            </w:pPr>
            <w:r>
              <w:rPr>
                <w:rFonts w:eastAsia="Times New Roman" w:cs="Times New Roman"/>
                <w:sz w:val="26"/>
                <w:szCs w:val="26"/>
              </w:rPr>
              <w:t xml:space="preserve"> </w:t>
            </w:r>
          </w:p>
        </w:tc>
        <w:tc>
          <w:tcPr>
            <w:tcW w:w="1200" w:type="dxa"/>
            <w:tcBorders>
              <w:top w:val="nil"/>
              <w:left w:val="nil"/>
              <w:bottom w:val="single" w:sz="4" w:space="0" w:color="000000"/>
              <w:right w:val="single" w:sz="4" w:space="0" w:color="000000"/>
            </w:tcBorders>
            <w:tcMar>
              <w:top w:w="0" w:type="dxa"/>
              <w:left w:w="100" w:type="dxa"/>
              <w:bottom w:w="0" w:type="dxa"/>
              <w:right w:w="100" w:type="dxa"/>
            </w:tcMar>
          </w:tcPr>
          <w:p w14:paraId="5E0B0A7A" w14:textId="77777777" w:rsidR="00A5234B" w:rsidRDefault="00000000">
            <w:pPr>
              <w:spacing w:before="240"/>
              <w:jc w:val="center"/>
              <w:rPr>
                <w:rFonts w:eastAsia="Times New Roman" w:cs="Times New Roman"/>
                <w:sz w:val="26"/>
                <w:szCs w:val="26"/>
              </w:rPr>
            </w:pPr>
            <w:r>
              <w:rPr>
                <w:rFonts w:eastAsia="Times New Roman" w:cs="Times New Roman"/>
                <w:sz w:val="26"/>
                <w:szCs w:val="26"/>
              </w:rPr>
              <w:t>BM-DSSP</w:t>
            </w:r>
          </w:p>
        </w:tc>
        <w:tc>
          <w:tcPr>
            <w:tcW w:w="2400" w:type="dxa"/>
            <w:tcBorders>
              <w:top w:val="nil"/>
              <w:left w:val="nil"/>
              <w:bottom w:val="single" w:sz="4" w:space="0" w:color="000000"/>
              <w:right w:val="single" w:sz="4" w:space="0" w:color="000000"/>
            </w:tcBorders>
            <w:tcMar>
              <w:top w:w="0" w:type="dxa"/>
              <w:left w:w="100" w:type="dxa"/>
              <w:bottom w:w="0" w:type="dxa"/>
              <w:right w:w="100" w:type="dxa"/>
            </w:tcMar>
          </w:tcPr>
          <w:p w14:paraId="689DC7C1"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r>
      <w:tr w:rsidR="00A5234B" w14:paraId="1171D082" w14:textId="77777777">
        <w:trPr>
          <w:trHeight w:val="1425"/>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850B0D1" w14:textId="77777777" w:rsidR="00A5234B" w:rsidRDefault="00000000">
            <w:pPr>
              <w:spacing w:before="240"/>
              <w:jc w:val="center"/>
              <w:rPr>
                <w:rFonts w:eastAsia="Times New Roman" w:cs="Times New Roman"/>
                <w:sz w:val="26"/>
                <w:szCs w:val="26"/>
              </w:rPr>
            </w:pPr>
            <w:r>
              <w:rPr>
                <w:rFonts w:eastAsia="Times New Roman" w:cs="Times New Roman"/>
                <w:sz w:val="26"/>
                <w:szCs w:val="26"/>
              </w:rPr>
              <w:t>4</w:t>
            </w:r>
          </w:p>
        </w:tc>
        <w:tc>
          <w:tcPr>
            <w:tcW w:w="1365" w:type="dxa"/>
            <w:tcBorders>
              <w:top w:val="nil"/>
              <w:left w:val="nil"/>
              <w:bottom w:val="single" w:sz="4" w:space="0" w:color="000000"/>
              <w:right w:val="single" w:sz="4" w:space="0" w:color="000000"/>
            </w:tcBorders>
            <w:tcMar>
              <w:top w:w="0" w:type="dxa"/>
              <w:left w:w="100" w:type="dxa"/>
              <w:bottom w:w="0" w:type="dxa"/>
              <w:right w:w="100" w:type="dxa"/>
            </w:tcMar>
          </w:tcPr>
          <w:p w14:paraId="5A9C2222" w14:textId="77777777" w:rsidR="00A5234B" w:rsidRDefault="00000000">
            <w:pPr>
              <w:spacing w:before="240"/>
              <w:jc w:val="center"/>
              <w:rPr>
                <w:rFonts w:eastAsia="Times New Roman" w:cs="Times New Roman"/>
                <w:sz w:val="26"/>
                <w:szCs w:val="26"/>
              </w:rPr>
            </w:pPr>
            <w:r>
              <w:rPr>
                <w:rFonts w:eastAsia="Times New Roman" w:cs="Times New Roman"/>
                <w:sz w:val="26"/>
                <w:szCs w:val="26"/>
              </w:rPr>
              <w:t>In danh sách khách hàng</w:t>
            </w:r>
          </w:p>
        </w:tc>
        <w:tc>
          <w:tcPr>
            <w:tcW w:w="1425" w:type="dxa"/>
            <w:tcBorders>
              <w:top w:val="nil"/>
              <w:left w:val="nil"/>
              <w:bottom w:val="single" w:sz="4" w:space="0" w:color="000000"/>
              <w:right w:val="single" w:sz="4" w:space="0" w:color="000000"/>
            </w:tcBorders>
            <w:tcMar>
              <w:top w:w="0" w:type="dxa"/>
              <w:left w:w="100" w:type="dxa"/>
              <w:bottom w:w="0" w:type="dxa"/>
              <w:right w:w="100" w:type="dxa"/>
            </w:tcMar>
          </w:tcPr>
          <w:p w14:paraId="32D654E2" w14:textId="77777777" w:rsidR="00A5234B" w:rsidRDefault="00000000">
            <w:pPr>
              <w:spacing w:before="240"/>
              <w:jc w:val="center"/>
              <w:rPr>
                <w:rFonts w:eastAsia="Times New Roman" w:cs="Times New Roman"/>
                <w:sz w:val="26"/>
                <w:szCs w:val="26"/>
              </w:rPr>
            </w:pPr>
            <w:r>
              <w:rPr>
                <w:rFonts w:eastAsia="Times New Roman" w:cs="Times New Roman"/>
                <w:sz w:val="26"/>
                <w:szCs w:val="26"/>
              </w:rPr>
              <w:t>Kết xuất</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63833678" w14:textId="77777777" w:rsidR="00A5234B" w:rsidRDefault="00000000">
            <w:pPr>
              <w:spacing w:before="240" w:line="360" w:lineRule="auto"/>
              <w:jc w:val="both"/>
              <w:rPr>
                <w:rFonts w:eastAsia="Times New Roman" w:cs="Times New Roman"/>
                <w:sz w:val="26"/>
                <w:szCs w:val="26"/>
              </w:rPr>
            </w:pPr>
            <w:r>
              <w:rPr>
                <w:rFonts w:eastAsia="Times New Roman" w:cs="Times New Roman"/>
                <w:sz w:val="26"/>
                <w:szCs w:val="26"/>
              </w:rPr>
              <w:t xml:space="preserve"> </w:t>
            </w:r>
          </w:p>
        </w:tc>
        <w:tc>
          <w:tcPr>
            <w:tcW w:w="1200" w:type="dxa"/>
            <w:tcBorders>
              <w:top w:val="nil"/>
              <w:left w:val="nil"/>
              <w:bottom w:val="single" w:sz="4" w:space="0" w:color="000000"/>
              <w:right w:val="single" w:sz="4" w:space="0" w:color="000000"/>
            </w:tcBorders>
            <w:tcMar>
              <w:top w:w="0" w:type="dxa"/>
              <w:left w:w="100" w:type="dxa"/>
              <w:bottom w:w="0" w:type="dxa"/>
              <w:right w:w="100" w:type="dxa"/>
            </w:tcMar>
          </w:tcPr>
          <w:p w14:paraId="3BCD87AA" w14:textId="77777777" w:rsidR="00A5234B" w:rsidRDefault="00000000">
            <w:pPr>
              <w:spacing w:before="240"/>
              <w:jc w:val="center"/>
              <w:rPr>
                <w:rFonts w:eastAsia="Times New Roman" w:cs="Times New Roman"/>
                <w:sz w:val="26"/>
                <w:szCs w:val="26"/>
              </w:rPr>
            </w:pPr>
            <w:r>
              <w:rPr>
                <w:rFonts w:eastAsia="Times New Roman" w:cs="Times New Roman"/>
                <w:sz w:val="26"/>
                <w:szCs w:val="26"/>
              </w:rPr>
              <w:t>BM-DSKH</w:t>
            </w:r>
          </w:p>
        </w:tc>
        <w:tc>
          <w:tcPr>
            <w:tcW w:w="2400" w:type="dxa"/>
            <w:tcBorders>
              <w:top w:val="nil"/>
              <w:left w:val="nil"/>
              <w:bottom w:val="single" w:sz="4" w:space="0" w:color="000000"/>
              <w:right w:val="single" w:sz="4" w:space="0" w:color="000000"/>
            </w:tcBorders>
            <w:tcMar>
              <w:top w:w="0" w:type="dxa"/>
              <w:left w:w="100" w:type="dxa"/>
              <w:bottom w:w="0" w:type="dxa"/>
              <w:right w:w="100" w:type="dxa"/>
            </w:tcMar>
          </w:tcPr>
          <w:p w14:paraId="56DA5814"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r>
      <w:tr w:rsidR="00A5234B" w14:paraId="6FD0423C" w14:textId="77777777">
        <w:trPr>
          <w:trHeight w:val="1425"/>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658CB84" w14:textId="77777777" w:rsidR="00A5234B" w:rsidRDefault="00000000">
            <w:pPr>
              <w:spacing w:before="240"/>
              <w:jc w:val="center"/>
              <w:rPr>
                <w:rFonts w:eastAsia="Times New Roman" w:cs="Times New Roman"/>
                <w:sz w:val="26"/>
                <w:szCs w:val="26"/>
              </w:rPr>
            </w:pPr>
            <w:r>
              <w:rPr>
                <w:rFonts w:eastAsia="Times New Roman" w:cs="Times New Roman"/>
                <w:sz w:val="26"/>
                <w:szCs w:val="26"/>
              </w:rPr>
              <w:t>5</w:t>
            </w:r>
          </w:p>
        </w:tc>
        <w:tc>
          <w:tcPr>
            <w:tcW w:w="1365" w:type="dxa"/>
            <w:tcBorders>
              <w:top w:val="nil"/>
              <w:left w:val="nil"/>
              <w:bottom w:val="single" w:sz="4" w:space="0" w:color="000000"/>
              <w:right w:val="single" w:sz="4" w:space="0" w:color="000000"/>
            </w:tcBorders>
            <w:tcMar>
              <w:top w:w="0" w:type="dxa"/>
              <w:left w:w="100" w:type="dxa"/>
              <w:bottom w:w="0" w:type="dxa"/>
              <w:right w:w="100" w:type="dxa"/>
            </w:tcMar>
          </w:tcPr>
          <w:p w14:paraId="27845AF3" w14:textId="77777777" w:rsidR="00A5234B" w:rsidRDefault="00000000">
            <w:pPr>
              <w:spacing w:before="240"/>
              <w:jc w:val="center"/>
              <w:rPr>
                <w:rFonts w:eastAsia="Times New Roman" w:cs="Times New Roman"/>
                <w:sz w:val="26"/>
                <w:szCs w:val="26"/>
              </w:rPr>
            </w:pPr>
            <w:r>
              <w:rPr>
                <w:rFonts w:eastAsia="Times New Roman" w:cs="Times New Roman"/>
                <w:sz w:val="26"/>
                <w:szCs w:val="26"/>
              </w:rPr>
              <w:t>Tra cứu thông tin nhân viên</w:t>
            </w:r>
          </w:p>
        </w:tc>
        <w:tc>
          <w:tcPr>
            <w:tcW w:w="1425" w:type="dxa"/>
            <w:tcBorders>
              <w:top w:val="nil"/>
              <w:left w:val="nil"/>
              <w:bottom w:val="single" w:sz="4" w:space="0" w:color="000000"/>
              <w:right w:val="single" w:sz="4" w:space="0" w:color="000000"/>
            </w:tcBorders>
            <w:tcMar>
              <w:top w:w="0" w:type="dxa"/>
              <w:left w:w="100" w:type="dxa"/>
              <w:bottom w:w="0" w:type="dxa"/>
              <w:right w:w="100" w:type="dxa"/>
            </w:tcMar>
          </w:tcPr>
          <w:p w14:paraId="1BA1E782" w14:textId="77777777" w:rsidR="00A5234B" w:rsidRDefault="00000000">
            <w:pPr>
              <w:spacing w:before="240"/>
              <w:jc w:val="center"/>
              <w:rPr>
                <w:rFonts w:eastAsia="Times New Roman" w:cs="Times New Roman"/>
                <w:sz w:val="26"/>
                <w:szCs w:val="26"/>
              </w:rPr>
            </w:pPr>
            <w:r>
              <w:rPr>
                <w:rFonts w:eastAsia="Times New Roman" w:cs="Times New Roman"/>
                <w:sz w:val="26"/>
                <w:szCs w:val="26"/>
              </w:rPr>
              <w:t>Tra cứu</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2D3B27CA" w14:textId="77777777" w:rsidR="00A5234B" w:rsidRDefault="00000000">
            <w:pPr>
              <w:spacing w:before="240" w:line="360" w:lineRule="auto"/>
              <w:jc w:val="both"/>
              <w:rPr>
                <w:rFonts w:eastAsia="Times New Roman" w:cs="Times New Roman"/>
                <w:sz w:val="26"/>
                <w:szCs w:val="26"/>
              </w:rPr>
            </w:pPr>
            <w:r>
              <w:rPr>
                <w:rFonts w:eastAsia="Times New Roman" w:cs="Times New Roman"/>
                <w:sz w:val="26"/>
                <w:szCs w:val="26"/>
              </w:rPr>
              <w:t>- Việc tìm thông tin nhân viên dựa trên họ tên.</w:t>
            </w:r>
          </w:p>
        </w:tc>
        <w:tc>
          <w:tcPr>
            <w:tcW w:w="1200" w:type="dxa"/>
            <w:tcBorders>
              <w:top w:val="nil"/>
              <w:left w:val="nil"/>
              <w:bottom w:val="single" w:sz="4" w:space="0" w:color="000000"/>
              <w:right w:val="single" w:sz="4" w:space="0" w:color="000000"/>
            </w:tcBorders>
            <w:tcMar>
              <w:top w:w="0" w:type="dxa"/>
              <w:left w:w="100" w:type="dxa"/>
              <w:bottom w:w="0" w:type="dxa"/>
              <w:right w:w="100" w:type="dxa"/>
            </w:tcMar>
          </w:tcPr>
          <w:p w14:paraId="517247C0" w14:textId="77777777" w:rsidR="00A5234B" w:rsidRDefault="00000000">
            <w:pPr>
              <w:spacing w:before="240"/>
              <w:jc w:val="center"/>
              <w:rPr>
                <w:rFonts w:eastAsia="Times New Roman" w:cs="Times New Roman"/>
                <w:b/>
                <w:sz w:val="26"/>
                <w:szCs w:val="26"/>
                <w:u w:val="single"/>
              </w:rPr>
            </w:pPr>
            <w:r>
              <w:rPr>
                <w:rFonts w:eastAsia="Times New Roman" w:cs="Times New Roman"/>
                <w:b/>
                <w:sz w:val="26"/>
                <w:szCs w:val="26"/>
                <w:u w:val="single"/>
              </w:rPr>
              <w:t xml:space="preserve"> </w:t>
            </w:r>
          </w:p>
        </w:tc>
        <w:tc>
          <w:tcPr>
            <w:tcW w:w="2400" w:type="dxa"/>
            <w:tcBorders>
              <w:top w:val="nil"/>
              <w:left w:val="nil"/>
              <w:bottom w:val="single" w:sz="4" w:space="0" w:color="000000"/>
              <w:right w:val="single" w:sz="4" w:space="0" w:color="000000"/>
            </w:tcBorders>
            <w:tcMar>
              <w:top w:w="0" w:type="dxa"/>
              <w:left w:w="100" w:type="dxa"/>
              <w:bottom w:w="0" w:type="dxa"/>
              <w:right w:w="100" w:type="dxa"/>
            </w:tcMar>
          </w:tcPr>
          <w:p w14:paraId="283762A6"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r>
      <w:tr w:rsidR="00A5234B" w14:paraId="0ADAF223" w14:textId="77777777">
        <w:trPr>
          <w:trHeight w:val="1785"/>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389E006" w14:textId="77777777" w:rsidR="00A5234B" w:rsidRDefault="00000000">
            <w:pPr>
              <w:spacing w:before="240"/>
              <w:jc w:val="center"/>
              <w:rPr>
                <w:rFonts w:eastAsia="Times New Roman" w:cs="Times New Roman"/>
                <w:sz w:val="26"/>
                <w:szCs w:val="26"/>
              </w:rPr>
            </w:pPr>
            <w:r>
              <w:rPr>
                <w:rFonts w:eastAsia="Times New Roman" w:cs="Times New Roman"/>
                <w:sz w:val="26"/>
                <w:szCs w:val="26"/>
              </w:rPr>
              <w:lastRenderedPageBreak/>
              <w:t>6</w:t>
            </w:r>
          </w:p>
        </w:tc>
        <w:tc>
          <w:tcPr>
            <w:tcW w:w="1365" w:type="dxa"/>
            <w:tcBorders>
              <w:top w:val="nil"/>
              <w:left w:val="nil"/>
              <w:bottom w:val="single" w:sz="4" w:space="0" w:color="000000"/>
              <w:right w:val="single" w:sz="4" w:space="0" w:color="000000"/>
            </w:tcBorders>
            <w:tcMar>
              <w:top w:w="0" w:type="dxa"/>
              <w:left w:w="100" w:type="dxa"/>
              <w:bottom w:w="0" w:type="dxa"/>
              <w:right w:w="100" w:type="dxa"/>
            </w:tcMar>
          </w:tcPr>
          <w:p w14:paraId="7B641321" w14:textId="77777777" w:rsidR="00A5234B" w:rsidRDefault="00000000">
            <w:pPr>
              <w:spacing w:before="240"/>
              <w:jc w:val="center"/>
              <w:rPr>
                <w:rFonts w:eastAsia="Times New Roman" w:cs="Times New Roman"/>
                <w:sz w:val="26"/>
                <w:szCs w:val="26"/>
              </w:rPr>
            </w:pPr>
            <w:r>
              <w:rPr>
                <w:rFonts w:eastAsia="Times New Roman" w:cs="Times New Roman"/>
                <w:sz w:val="26"/>
                <w:szCs w:val="26"/>
              </w:rPr>
              <w:t>Cập nhật thông tin nhân viên</w:t>
            </w:r>
          </w:p>
        </w:tc>
        <w:tc>
          <w:tcPr>
            <w:tcW w:w="1425" w:type="dxa"/>
            <w:tcBorders>
              <w:top w:val="nil"/>
              <w:left w:val="nil"/>
              <w:bottom w:val="single" w:sz="4" w:space="0" w:color="000000"/>
              <w:right w:val="single" w:sz="4" w:space="0" w:color="000000"/>
            </w:tcBorders>
            <w:tcMar>
              <w:top w:w="0" w:type="dxa"/>
              <w:left w:w="100" w:type="dxa"/>
              <w:bottom w:w="0" w:type="dxa"/>
              <w:right w:w="100" w:type="dxa"/>
            </w:tcMar>
          </w:tcPr>
          <w:p w14:paraId="493EC7BB" w14:textId="77777777" w:rsidR="00A5234B" w:rsidRDefault="00000000">
            <w:pPr>
              <w:spacing w:before="240"/>
              <w:jc w:val="center"/>
              <w:rPr>
                <w:rFonts w:eastAsia="Times New Roman" w:cs="Times New Roman"/>
                <w:sz w:val="26"/>
                <w:szCs w:val="26"/>
              </w:rPr>
            </w:pPr>
            <w:r>
              <w:rPr>
                <w:rFonts w:eastAsia="Times New Roman" w:cs="Times New Roman"/>
                <w:sz w:val="26"/>
                <w:szCs w:val="26"/>
              </w:rPr>
              <w:t>lưu trữ</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08813CC2" w14:textId="77777777" w:rsidR="00A5234B" w:rsidRDefault="00000000">
            <w:pPr>
              <w:spacing w:before="240" w:line="360" w:lineRule="auto"/>
              <w:jc w:val="both"/>
              <w:rPr>
                <w:rFonts w:eastAsia="Times New Roman" w:cs="Times New Roman"/>
                <w:sz w:val="26"/>
                <w:szCs w:val="26"/>
              </w:rPr>
            </w:pPr>
            <w:r>
              <w:rPr>
                <w:rFonts w:eastAsia="Times New Roman" w:cs="Times New Roman"/>
                <w:sz w:val="26"/>
                <w:szCs w:val="26"/>
              </w:rPr>
              <w:t>- Nhân viên phải trên 18 tuổi mới được thêm vào.</w:t>
            </w:r>
          </w:p>
        </w:tc>
        <w:tc>
          <w:tcPr>
            <w:tcW w:w="1200" w:type="dxa"/>
            <w:tcBorders>
              <w:top w:val="nil"/>
              <w:left w:val="nil"/>
              <w:bottom w:val="single" w:sz="4" w:space="0" w:color="000000"/>
              <w:right w:val="single" w:sz="4" w:space="0" w:color="000000"/>
            </w:tcBorders>
            <w:tcMar>
              <w:top w:w="0" w:type="dxa"/>
              <w:left w:w="100" w:type="dxa"/>
              <w:bottom w:w="0" w:type="dxa"/>
              <w:right w:w="100" w:type="dxa"/>
            </w:tcMar>
          </w:tcPr>
          <w:p w14:paraId="6104A090" w14:textId="77777777" w:rsidR="00A5234B" w:rsidRDefault="00000000">
            <w:pPr>
              <w:spacing w:before="240"/>
              <w:jc w:val="center"/>
              <w:rPr>
                <w:rFonts w:eastAsia="Times New Roman" w:cs="Times New Roman"/>
                <w:b/>
                <w:sz w:val="26"/>
                <w:szCs w:val="26"/>
                <w:u w:val="single"/>
              </w:rPr>
            </w:pPr>
            <w:r>
              <w:rPr>
                <w:rFonts w:eastAsia="Times New Roman" w:cs="Times New Roman"/>
                <w:b/>
                <w:sz w:val="26"/>
                <w:szCs w:val="26"/>
                <w:u w:val="single"/>
              </w:rPr>
              <w:t xml:space="preserve"> </w:t>
            </w:r>
          </w:p>
        </w:tc>
        <w:tc>
          <w:tcPr>
            <w:tcW w:w="2400" w:type="dxa"/>
            <w:tcBorders>
              <w:top w:val="nil"/>
              <w:left w:val="nil"/>
              <w:bottom w:val="single" w:sz="4" w:space="0" w:color="000000"/>
              <w:right w:val="single" w:sz="4" w:space="0" w:color="000000"/>
            </w:tcBorders>
            <w:tcMar>
              <w:top w:w="0" w:type="dxa"/>
              <w:left w:w="100" w:type="dxa"/>
              <w:bottom w:w="0" w:type="dxa"/>
              <w:right w:w="100" w:type="dxa"/>
            </w:tcMar>
          </w:tcPr>
          <w:p w14:paraId="09909619" w14:textId="77777777" w:rsidR="00A5234B" w:rsidRDefault="00000000">
            <w:pPr>
              <w:spacing w:before="240"/>
              <w:jc w:val="both"/>
              <w:rPr>
                <w:rFonts w:eastAsia="Times New Roman" w:cs="Times New Roman"/>
                <w:sz w:val="26"/>
                <w:szCs w:val="26"/>
              </w:rPr>
            </w:pPr>
            <w:r>
              <w:rPr>
                <w:rFonts w:eastAsia="Times New Roman" w:cs="Times New Roman"/>
                <w:sz w:val="26"/>
                <w:szCs w:val="26"/>
              </w:rPr>
              <w:t xml:space="preserve"> </w:t>
            </w:r>
          </w:p>
        </w:tc>
      </w:tr>
      <w:tr w:rsidR="00A5234B" w14:paraId="5FD44C43" w14:textId="77777777">
        <w:trPr>
          <w:trHeight w:val="1620"/>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C87CCE9" w14:textId="77777777" w:rsidR="00A5234B" w:rsidRDefault="00000000">
            <w:pPr>
              <w:spacing w:before="240"/>
              <w:jc w:val="center"/>
              <w:rPr>
                <w:rFonts w:eastAsia="Times New Roman" w:cs="Times New Roman"/>
                <w:sz w:val="26"/>
                <w:szCs w:val="26"/>
              </w:rPr>
            </w:pPr>
            <w:r>
              <w:rPr>
                <w:rFonts w:eastAsia="Times New Roman" w:cs="Times New Roman"/>
                <w:sz w:val="26"/>
                <w:szCs w:val="26"/>
              </w:rPr>
              <w:t>7</w:t>
            </w:r>
          </w:p>
          <w:p w14:paraId="50CCAFDB" w14:textId="77777777" w:rsidR="00A5234B" w:rsidRDefault="00000000">
            <w:pPr>
              <w:spacing w:before="240"/>
              <w:rPr>
                <w:rFonts w:eastAsia="Times New Roman" w:cs="Times New Roman"/>
                <w:sz w:val="26"/>
                <w:szCs w:val="26"/>
              </w:rPr>
            </w:pPr>
            <w:r>
              <w:rPr>
                <w:rFonts w:eastAsia="Times New Roman" w:cs="Times New Roman"/>
                <w:sz w:val="26"/>
                <w:szCs w:val="26"/>
              </w:rPr>
              <w:t xml:space="preserve"> </w:t>
            </w:r>
          </w:p>
        </w:tc>
        <w:tc>
          <w:tcPr>
            <w:tcW w:w="1365" w:type="dxa"/>
            <w:tcBorders>
              <w:top w:val="nil"/>
              <w:left w:val="nil"/>
              <w:bottom w:val="single" w:sz="4" w:space="0" w:color="000000"/>
              <w:right w:val="single" w:sz="4" w:space="0" w:color="000000"/>
            </w:tcBorders>
            <w:tcMar>
              <w:top w:w="0" w:type="dxa"/>
              <w:left w:w="100" w:type="dxa"/>
              <w:bottom w:w="0" w:type="dxa"/>
              <w:right w:w="100" w:type="dxa"/>
            </w:tcMar>
          </w:tcPr>
          <w:p w14:paraId="57833AA6" w14:textId="77777777" w:rsidR="00A5234B" w:rsidRDefault="00000000">
            <w:pPr>
              <w:spacing w:before="240"/>
              <w:jc w:val="center"/>
              <w:rPr>
                <w:rFonts w:eastAsia="Times New Roman" w:cs="Times New Roman"/>
                <w:sz w:val="26"/>
                <w:szCs w:val="26"/>
              </w:rPr>
            </w:pPr>
            <w:r>
              <w:rPr>
                <w:rFonts w:eastAsia="Times New Roman" w:cs="Times New Roman"/>
                <w:sz w:val="26"/>
                <w:szCs w:val="26"/>
              </w:rPr>
              <w:t>Tính tổng doanh thu</w:t>
            </w:r>
          </w:p>
          <w:p w14:paraId="606DE731" w14:textId="77777777" w:rsidR="00A5234B" w:rsidRDefault="00000000">
            <w:pPr>
              <w:spacing w:before="240"/>
              <w:jc w:val="center"/>
              <w:rPr>
                <w:rFonts w:eastAsia="Times New Roman" w:cs="Times New Roman"/>
                <w:sz w:val="26"/>
                <w:szCs w:val="26"/>
              </w:rPr>
            </w:pPr>
            <w:r>
              <w:rPr>
                <w:rFonts w:eastAsia="Times New Roman" w:cs="Times New Roman"/>
                <w:sz w:val="26"/>
                <w:szCs w:val="26"/>
              </w:rPr>
              <w:t>trong một tháng</w:t>
            </w:r>
          </w:p>
        </w:tc>
        <w:tc>
          <w:tcPr>
            <w:tcW w:w="1425" w:type="dxa"/>
            <w:tcBorders>
              <w:top w:val="nil"/>
              <w:left w:val="nil"/>
              <w:bottom w:val="single" w:sz="4" w:space="0" w:color="000000"/>
              <w:right w:val="single" w:sz="4" w:space="0" w:color="000000"/>
            </w:tcBorders>
            <w:tcMar>
              <w:top w:w="0" w:type="dxa"/>
              <w:left w:w="100" w:type="dxa"/>
              <w:bottom w:w="0" w:type="dxa"/>
              <w:right w:w="100" w:type="dxa"/>
            </w:tcMar>
          </w:tcPr>
          <w:p w14:paraId="734B2A6C" w14:textId="77777777" w:rsidR="00A5234B" w:rsidRDefault="00000000">
            <w:pPr>
              <w:spacing w:before="240" w:line="360" w:lineRule="auto"/>
              <w:jc w:val="center"/>
              <w:rPr>
                <w:rFonts w:eastAsia="Times New Roman" w:cs="Times New Roman"/>
                <w:sz w:val="26"/>
                <w:szCs w:val="26"/>
              </w:rPr>
            </w:pPr>
            <w:r>
              <w:rPr>
                <w:rFonts w:eastAsia="Times New Roman" w:cs="Times New Roman"/>
                <w:sz w:val="26"/>
                <w:szCs w:val="26"/>
              </w:rPr>
              <w:t>Tính toán</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25A77975" w14:textId="77777777" w:rsidR="00A5234B" w:rsidRDefault="00000000">
            <w:pPr>
              <w:spacing w:before="240" w:line="360" w:lineRule="auto"/>
              <w:jc w:val="both"/>
              <w:rPr>
                <w:rFonts w:eastAsia="Times New Roman" w:cs="Times New Roman"/>
                <w:sz w:val="26"/>
                <w:szCs w:val="26"/>
              </w:rPr>
            </w:pPr>
            <w:r>
              <w:rPr>
                <w:rFonts w:eastAsia="Times New Roman" w:cs="Times New Roman"/>
                <w:sz w:val="26"/>
                <w:szCs w:val="26"/>
              </w:rPr>
              <w:t>- Tổng doanh thu sẽ bằng tổng tiền các hóa đơn được bán ra tháng đó.</w:t>
            </w:r>
          </w:p>
        </w:tc>
        <w:tc>
          <w:tcPr>
            <w:tcW w:w="1200" w:type="dxa"/>
            <w:tcBorders>
              <w:top w:val="nil"/>
              <w:left w:val="nil"/>
              <w:bottom w:val="single" w:sz="4" w:space="0" w:color="000000"/>
              <w:right w:val="single" w:sz="4" w:space="0" w:color="000000"/>
            </w:tcBorders>
            <w:tcMar>
              <w:top w:w="0" w:type="dxa"/>
              <w:left w:w="100" w:type="dxa"/>
              <w:bottom w:w="0" w:type="dxa"/>
              <w:right w:w="100" w:type="dxa"/>
            </w:tcMar>
          </w:tcPr>
          <w:p w14:paraId="24EB39AC" w14:textId="77777777" w:rsidR="00A5234B" w:rsidRDefault="00A5234B">
            <w:pPr>
              <w:spacing w:before="240"/>
              <w:jc w:val="center"/>
              <w:rPr>
                <w:rFonts w:eastAsia="Times New Roman" w:cs="Times New Roman"/>
                <w:b/>
                <w:sz w:val="26"/>
                <w:szCs w:val="26"/>
                <w:u w:val="single"/>
              </w:rPr>
            </w:pPr>
          </w:p>
        </w:tc>
        <w:tc>
          <w:tcPr>
            <w:tcW w:w="2400" w:type="dxa"/>
            <w:tcBorders>
              <w:top w:val="nil"/>
              <w:left w:val="nil"/>
              <w:bottom w:val="single" w:sz="4" w:space="0" w:color="000000"/>
              <w:right w:val="single" w:sz="4" w:space="0" w:color="000000"/>
            </w:tcBorders>
            <w:tcMar>
              <w:top w:w="0" w:type="dxa"/>
              <w:left w:w="100" w:type="dxa"/>
              <w:bottom w:w="0" w:type="dxa"/>
              <w:right w:w="100" w:type="dxa"/>
            </w:tcMar>
          </w:tcPr>
          <w:p w14:paraId="6F104FDA" w14:textId="77777777" w:rsidR="00A5234B" w:rsidRDefault="00000000">
            <w:pPr>
              <w:spacing w:before="240"/>
              <w:jc w:val="both"/>
              <w:rPr>
                <w:rFonts w:eastAsia="Times New Roman" w:cs="Times New Roman"/>
                <w:sz w:val="26"/>
                <w:szCs w:val="26"/>
              </w:rPr>
            </w:pPr>
            <w:r>
              <w:rPr>
                <w:rFonts w:eastAsia="Times New Roman" w:cs="Times New Roman"/>
                <w:sz w:val="26"/>
                <w:szCs w:val="26"/>
              </w:rPr>
              <w:t xml:space="preserve"> </w:t>
            </w:r>
          </w:p>
        </w:tc>
      </w:tr>
      <w:tr w:rsidR="00A5234B" w14:paraId="4EC0AE89" w14:textId="77777777">
        <w:trPr>
          <w:trHeight w:val="3135"/>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E7EA019" w14:textId="77777777" w:rsidR="00A5234B" w:rsidRDefault="00000000">
            <w:pPr>
              <w:spacing w:before="240"/>
              <w:jc w:val="center"/>
              <w:rPr>
                <w:rFonts w:eastAsia="Times New Roman" w:cs="Times New Roman"/>
                <w:sz w:val="26"/>
                <w:szCs w:val="26"/>
              </w:rPr>
            </w:pPr>
            <w:r>
              <w:rPr>
                <w:rFonts w:eastAsia="Times New Roman" w:cs="Times New Roman"/>
                <w:sz w:val="26"/>
                <w:szCs w:val="26"/>
              </w:rPr>
              <w:t>8</w:t>
            </w:r>
          </w:p>
        </w:tc>
        <w:tc>
          <w:tcPr>
            <w:tcW w:w="1365" w:type="dxa"/>
            <w:tcBorders>
              <w:top w:val="nil"/>
              <w:left w:val="nil"/>
              <w:bottom w:val="single" w:sz="4" w:space="0" w:color="000000"/>
              <w:right w:val="single" w:sz="4" w:space="0" w:color="000000"/>
            </w:tcBorders>
            <w:tcMar>
              <w:top w:w="0" w:type="dxa"/>
              <w:left w:w="100" w:type="dxa"/>
              <w:bottom w:w="0" w:type="dxa"/>
              <w:right w:w="100" w:type="dxa"/>
            </w:tcMar>
          </w:tcPr>
          <w:p w14:paraId="0AD0BF4B" w14:textId="77777777" w:rsidR="00A5234B" w:rsidRDefault="00000000">
            <w:pPr>
              <w:spacing w:before="240"/>
              <w:jc w:val="center"/>
              <w:rPr>
                <w:rFonts w:eastAsia="Times New Roman" w:cs="Times New Roman"/>
                <w:sz w:val="26"/>
                <w:szCs w:val="26"/>
              </w:rPr>
            </w:pPr>
            <w:r>
              <w:rPr>
                <w:rFonts w:eastAsia="Times New Roman" w:cs="Times New Roman"/>
                <w:sz w:val="26"/>
                <w:szCs w:val="26"/>
              </w:rPr>
              <w:t>Thống kê số lượng sản phẩm bán ra trong một tháng</w:t>
            </w:r>
          </w:p>
        </w:tc>
        <w:tc>
          <w:tcPr>
            <w:tcW w:w="1425" w:type="dxa"/>
            <w:tcBorders>
              <w:top w:val="nil"/>
              <w:left w:val="nil"/>
              <w:bottom w:val="single" w:sz="4" w:space="0" w:color="000000"/>
              <w:right w:val="single" w:sz="4" w:space="0" w:color="000000"/>
            </w:tcBorders>
            <w:tcMar>
              <w:top w:w="0" w:type="dxa"/>
              <w:left w:w="100" w:type="dxa"/>
              <w:bottom w:w="0" w:type="dxa"/>
              <w:right w:w="100" w:type="dxa"/>
            </w:tcMar>
          </w:tcPr>
          <w:p w14:paraId="05475C6B" w14:textId="77777777" w:rsidR="00A5234B" w:rsidRDefault="00000000">
            <w:pPr>
              <w:spacing w:before="240"/>
              <w:jc w:val="center"/>
              <w:rPr>
                <w:rFonts w:eastAsia="Times New Roman" w:cs="Times New Roman"/>
                <w:sz w:val="26"/>
                <w:szCs w:val="26"/>
              </w:rPr>
            </w:pPr>
            <w:r>
              <w:rPr>
                <w:rFonts w:eastAsia="Times New Roman" w:cs="Times New Roman"/>
                <w:sz w:val="26"/>
                <w:szCs w:val="26"/>
              </w:rPr>
              <w:t>Tính toán</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1DB122E1" w14:textId="77777777" w:rsidR="00A5234B" w:rsidRDefault="00000000">
            <w:pPr>
              <w:spacing w:before="240" w:line="360" w:lineRule="auto"/>
              <w:jc w:val="both"/>
              <w:rPr>
                <w:rFonts w:eastAsia="Times New Roman" w:cs="Times New Roman"/>
                <w:sz w:val="26"/>
                <w:szCs w:val="26"/>
              </w:rPr>
            </w:pPr>
            <w:r>
              <w:rPr>
                <w:rFonts w:eastAsia="Times New Roman" w:cs="Times New Roman"/>
                <w:sz w:val="26"/>
                <w:szCs w:val="26"/>
              </w:rPr>
              <w:t>- Thống kê số lượng sản phẩm bán ra trong một tháng sẽ bằng số lượng hàng bán ra chia cho số lượng hàng ban đầu của tháng đó.</w:t>
            </w:r>
          </w:p>
        </w:tc>
        <w:tc>
          <w:tcPr>
            <w:tcW w:w="1200" w:type="dxa"/>
            <w:tcBorders>
              <w:top w:val="nil"/>
              <w:left w:val="nil"/>
              <w:bottom w:val="single" w:sz="4" w:space="0" w:color="000000"/>
              <w:right w:val="single" w:sz="4" w:space="0" w:color="000000"/>
            </w:tcBorders>
            <w:tcMar>
              <w:top w:w="0" w:type="dxa"/>
              <w:left w:w="100" w:type="dxa"/>
              <w:bottom w:w="0" w:type="dxa"/>
              <w:right w:w="100" w:type="dxa"/>
            </w:tcMar>
          </w:tcPr>
          <w:p w14:paraId="2F93D972" w14:textId="77777777" w:rsidR="00A5234B" w:rsidRDefault="00000000">
            <w:pPr>
              <w:spacing w:before="240"/>
              <w:jc w:val="center"/>
              <w:rPr>
                <w:rFonts w:eastAsia="Times New Roman" w:cs="Times New Roman"/>
                <w:b/>
                <w:sz w:val="26"/>
                <w:szCs w:val="26"/>
                <w:u w:val="single"/>
              </w:rPr>
            </w:pPr>
            <w:r>
              <w:rPr>
                <w:rFonts w:eastAsia="Times New Roman" w:cs="Times New Roman"/>
                <w:b/>
                <w:sz w:val="26"/>
                <w:szCs w:val="26"/>
                <w:u w:val="single"/>
              </w:rPr>
              <w:t xml:space="preserve"> </w:t>
            </w:r>
          </w:p>
        </w:tc>
        <w:tc>
          <w:tcPr>
            <w:tcW w:w="2400" w:type="dxa"/>
            <w:tcBorders>
              <w:top w:val="nil"/>
              <w:left w:val="nil"/>
              <w:bottom w:val="single" w:sz="4" w:space="0" w:color="000000"/>
              <w:right w:val="single" w:sz="4" w:space="0" w:color="000000"/>
            </w:tcBorders>
            <w:tcMar>
              <w:top w:w="0" w:type="dxa"/>
              <w:left w:w="100" w:type="dxa"/>
              <w:bottom w:w="0" w:type="dxa"/>
              <w:right w:w="100" w:type="dxa"/>
            </w:tcMar>
          </w:tcPr>
          <w:p w14:paraId="5609BDBC" w14:textId="77777777" w:rsidR="00A5234B" w:rsidRDefault="00000000">
            <w:pPr>
              <w:spacing w:before="240"/>
              <w:jc w:val="both"/>
              <w:rPr>
                <w:rFonts w:eastAsia="Times New Roman" w:cs="Times New Roman"/>
                <w:sz w:val="26"/>
                <w:szCs w:val="26"/>
              </w:rPr>
            </w:pPr>
            <w:r>
              <w:rPr>
                <w:rFonts w:eastAsia="Times New Roman" w:cs="Times New Roman"/>
                <w:sz w:val="26"/>
                <w:szCs w:val="26"/>
              </w:rPr>
              <w:t xml:space="preserve"> </w:t>
            </w:r>
          </w:p>
        </w:tc>
      </w:tr>
      <w:tr w:rsidR="00A5234B" w14:paraId="19D2B0B6" w14:textId="77777777">
        <w:trPr>
          <w:trHeight w:val="1290"/>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0F4A46C" w14:textId="77777777" w:rsidR="00A5234B" w:rsidRDefault="00000000">
            <w:pPr>
              <w:spacing w:before="240"/>
              <w:jc w:val="center"/>
              <w:rPr>
                <w:rFonts w:eastAsia="Times New Roman" w:cs="Times New Roman"/>
                <w:sz w:val="26"/>
                <w:szCs w:val="26"/>
              </w:rPr>
            </w:pPr>
            <w:r>
              <w:rPr>
                <w:rFonts w:eastAsia="Times New Roman" w:cs="Times New Roman"/>
                <w:sz w:val="26"/>
                <w:szCs w:val="26"/>
              </w:rPr>
              <w:t>9</w:t>
            </w:r>
          </w:p>
        </w:tc>
        <w:tc>
          <w:tcPr>
            <w:tcW w:w="1365" w:type="dxa"/>
            <w:tcBorders>
              <w:top w:val="nil"/>
              <w:left w:val="nil"/>
              <w:bottom w:val="single" w:sz="4" w:space="0" w:color="000000"/>
              <w:right w:val="single" w:sz="4" w:space="0" w:color="000000"/>
            </w:tcBorders>
            <w:tcMar>
              <w:top w:w="0" w:type="dxa"/>
              <w:left w:w="100" w:type="dxa"/>
              <w:bottom w:w="0" w:type="dxa"/>
              <w:right w:w="100" w:type="dxa"/>
            </w:tcMar>
          </w:tcPr>
          <w:p w14:paraId="5454973A" w14:textId="77777777" w:rsidR="00A5234B" w:rsidRDefault="00000000">
            <w:pPr>
              <w:spacing w:before="240"/>
              <w:jc w:val="center"/>
              <w:rPr>
                <w:rFonts w:eastAsia="Times New Roman" w:cs="Times New Roman"/>
                <w:sz w:val="26"/>
                <w:szCs w:val="26"/>
              </w:rPr>
            </w:pPr>
            <w:r>
              <w:rPr>
                <w:rFonts w:eastAsia="Times New Roman" w:cs="Times New Roman"/>
                <w:sz w:val="26"/>
                <w:szCs w:val="26"/>
              </w:rPr>
              <w:t>In danh sách thống kê</w:t>
            </w:r>
          </w:p>
        </w:tc>
        <w:tc>
          <w:tcPr>
            <w:tcW w:w="1425" w:type="dxa"/>
            <w:tcBorders>
              <w:top w:val="nil"/>
              <w:left w:val="nil"/>
              <w:bottom w:val="single" w:sz="4" w:space="0" w:color="000000"/>
              <w:right w:val="single" w:sz="4" w:space="0" w:color="000000"/>
            </w:tcBorders>
            <w:tcMar>
              <w:top w:w="0" w:type="dxa"/>
              <w:left w:w="100" w:type="dxa"/>
              <w:bottom w:w="0" w:type="dxa"/>
              <w:right w:w="100" w:type="dxa"/>
            </w:tcMar>
          </w:tcPr>
          <w:p w14:paraId="4C3A7DA9" w14:textId="77777777" w:rsidR="00A5234B" w:rsidRDefault="00000000">
            <w:pPr>
              <w:spacing w:before="240"/>
              <w:jc w:val="center"/>
              <w:rPr>
                <w:rFonts w:eastAsia="Times New Roman" w:cs="Times New Roman"/>
                <w:sz w:val="26"/>
                <w:szCs w:val="26"/>
              </w:rPr>
            </w:pPr>
            <w:r>
              <w:rPr>
                <w:rFonts w:eastAsia="Times New Roman" w:cs="Times New Roman"/>
                <w:sz w:val="26"/>
                <w:szCs w:val="26"/>
              </w:rPr>
              <w:t>kết xuất</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7AF3A451" w14:textId="77777777" w:rsidR="00A5234B" w:rsidRDefault="00A5234B">
            <w:pPr>
              <w:spacing w:before="240" w:line="360" w:lineRule="auto"/>
              <w:jc w:val="both"/>
              <w:rPr>
                <w:rFonts w:eastAsia="Times New Roman" w:cs="Times New Roman"/>
                <w:sz w:val="26"/>
                <w:szCs w:val="26"/>
              </w:rPr>
            </w:pPr>
          </w:p>
        </w:tc>
        <w:tc>
          <w:tcPr>
            <w:tcW w:w="1200" w:type="dxa"/>
            <w:tcBorders>
              <w:top w:val="nil"/>
              <w:left w:val="nil"/>
              <w:bottom w:val="single" w:sz="4" w:space="0" w:color="000000"/>
              <w:right w:val="single" w:sz="4" w:space="0" w:color="000000"/>
            </w:tcBorders>
            <w:tcMar>
              <w:top w:w="0" w:type="dxa"/>
              <w:left w:w="100" w:type="dxa"/>
              <w:bottom w:w="0" w:type="dxa"/>
              <w:right w:w="100" w:type="dxa"/>
            </w:tcMar>
          </w:tcPr>
          <w:p w14:paraId="6FF3B527" w14:textId="77777777" w:rsidR="00A5234B" w:rsidRDefault="00000000">
            <w:pPr>
              <w:spacing w:before="240" w:after="240" w:line="360" w:lineRule="auto"/>
              <w:jc w:val="center"/>
              <w:rPr>
                <w:rFonts w:eastAsia="Times New Roman" w:cs="Times New Roman"/>
                <w:b/>
                <w:sz w:val="26"/>
                <w:szCs w:val="26"/>
                <w:u w:val="single"/>
              </w:rPr>
            </w:pPr>
            <w:r>
              <w:rPr>
                <w:rFonts w:eastAsia="Times New Roman" w:cs="Times New Roman"/>
                <w:sz w:val="26"/>
                <w:szCs w:val="26"/>
                <w:highlight w:val="white"/>
              </w:rPr>
              <w:t>BM-TKDS</w:t>
            </w:r>
          </w:p>
        </w:tc>
        <w:tc>
          <w:tcPr>
            <w:tcW w:w="2400" w:type="dxa"/>
            <w:tcBorders>
              <w:top w:val="nil"/>
              <w:left w:val="nil"/>
              <w:bottom w:val="single" w:sz="4" w:space="0" w:color="000000"/>
              <w:right w:val="single" w:sz="4" w:space="0" w:color="000000"/>
            </w:tcBorders>
            <w:tcMar>
              <w:top w:w="0" w:type="dxa"/>
              <w:left w:w="100" w:type="dxa"/>
              <w:bottom w:w="0" w:type="dxa"/>
              <w:right w:w="100" w:type="dxa"/>
            </w:tcMar>
          </w:tcPr>
          <w:p w14:paraId="73799193" w14:textId="77777777" w:rsidR="00A5234B" w:rsidRDefault="00A5234B">
            <w:pPr>
              <w:spacing w:before="240"/>
              <w:jc w:val="both"/>
              <w:rPr>
                <w:rFonts w:eastAsia="Times New Roman" w:cs="Times New Roman"/>
                <w:sz w:val="26"/>
                <w:szCs w:val="26"/>
              </w:rPr>
            </w:pPr>
          </w:p>
        </w:tc>
      </w:tr>
      <w:tr w:rsidR="00A5234B" w14:paraId="5A5A736C" w14:textId="77777777">
        <w:trPr>
          <w:trHeight w:val="1290"/>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2D1F6C8" w14:textId="77777777" w:rsidR="00A5234B" w:rsidRDefault="00000000">
            <w:pPr>
              <w:spacing w:before="240"/>
              <w:jc w:val="center"/>
              <w:rPr>
                <w:rFonts w:eastAsia="Times New Roman" w:cs="Times New Roman"/>
                <w:sz w:val="26"/>
                <w:szCs w:val="26"/>
              </w:rPr>
            </w:pPr>
            <w:r>
              <w:rPr>
                <w:rFonts w:eastAsia="Times New Roman" w:cs="Times New Roman"/>
                <w:sz w:val="26"/>
                <w:szCs w:val="26"/>
              </w:rPr>
              <w:t>10</w:t>
            </w:r>
          </w:p>
        </w:tc>
        <w:tc>
          <w:tcPr>
            <w:tcW w:w="1365" w:type="dxa"/>
            <w:tcBorders>
              <w:top w:val="nil"/>
              <w:left w:val="nil"/>
              <w:bottom w:val="single" w:sz="4" w:space="0" w:color="000000"/>
              <w:right w:val="single" w:sz="4" w:space="0" w:color="000000"/>
            </w:tcBorders>
            <w:tcMar>
              <w:top w:w="0" w:type="dxa"/>
              <w:left w:w="100" w:type="dxa"/>
              <w:bottom w:w="0" w:type="dxa"/>
              <w:right w:w="100" w:type="dxa"/>
            </w:tcMar>
          </w:tcPr>
          <w:p w14:paraId="0BF52722" w14:textId="77777777" w:rsidR="00A5234B" w:rsidRDefault="00000000">
            <w:pPr>
              <w:spacing w:before="240"/>
              <w:jc w:val="center"/>
              <w:rPr>
                <w:rFonts w:eastAsia="Times New Roman" w:cs="Times New Roman"/>
                <w:sz w:val="26"/>
                <w:szCs w:val="26"/>
              </w:rPr>
            </w:pPr>
            <w:r>
              <w:rPr>
                <w:rFonts w:eastAsia="Times New Roman" w:cs="Times New Roman"/>
                <w:sz w:val="26"/>
                <w:szCs w:val="26"/>
              </w:rPr>
              <w:t>In danh sách nhân viên</w:t>
            </w:r>
          </w:p>
        </w:tc>
        <w:tc>
          <w:tcPr>
            <w:tcW w:w="1425" w:type="dxa"/>
            <w:tcBorders>
              <w:top w:val="nil"/>
              <w:left w:val="nil"/>
              <w:bottom w:val="single" w:sz="4" w:space="0" w:color="000000"/>
              <w:right w:val="single" w:sz="4" w:space="0" w:color="000000"/>
            </w:tcBorders>
            <w:tcMar>
              <w:top w:w="0" w:type="dxa"/>
              <w:left w:w="100" w:type="dxa"/>
              <w:bottom w:w="0" w:type="dxa"/>
              <w:right w:w="100" w:type="dxa"/>
            </w:tcMar>
          </w:tcPr>
          <w:p w14:paraId="56EAF9F9" w14:textId="77777777" w:rsidR="00A5234B" w:rsidRDefault="00000000">
            <w:pPr>
              <w:spacing w:before="240"/>
              <w:jc w:val="center"/>
              <w:rPr>
                <w:rFonts w:eastAsia="Times New Roman" w:cs="Times New Roman"/>
                <w:sz w:val="26"/>
                <w:szCs w:val="26"/>
              </w:rPr>
            </w:pPr>
            <w:r>
              <w:rPr>
                <w:rFonts w:eastAsia="Times New Roman" w:cs="Times New Roman"/>
                <w:sz w:val="26"/>
                <w:szCs w:val="26"/>
              </w:rPr>
              <w:t>kết xuất</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0F84AF42" w14:textId="77777777" w:rsidR="00A5234B" w:rsidRDefault="00A5234B">
            <w:pPr>
              <w:spacing w:before="240" w:line="360" w:lineRule="auto"/>
              <w:jc w:val="both"/>
              <w:rPr>
                <w:rFonts w:eastAsia="Times New Roman" w:cs="Times New Roman"/>
                <w:sz w:val="26"/>
                <w:szCs w:val="26"/>
              </w:rPr>
            </w:pPr>
          </w:p>
        </w:tc>
        <w:tc>
          <w:tcPr>
            <w:tcW w:w="1200" w:type="dxa"/>
            <w:tcBorders>
              <w:top w:val="nil"/>
              <w:left w:val="nil"/>
              <w:bottom w:val="single" w:sz="4" w:space="0" w:color="000000"/>
              <w:right w:val="single" w:sz="4" w:space="0" w:color="000000"/>
            </w:tcBorders>
            <w:tcMar>
              <w:top w:w="0" w:type="dxa"/>
              <w:left w:w="100" w:type="dxa"/>
              <w:bottom w:w="0" w:type="dxa"/>
              <w:right w:w="100" w:type="dxa"/>
            </w:tcMar>
          </w:tcPr>
          <w:p w14:paraId="70443CBB" w14:textId="77777777" w:rsidR="00A5234B" w:rsidRDefault="00000000">
            <w:pPr>
              <w:spacing w:before="240" w:after="240" w:line="360" w:lineRule="auto"/>
              <w:jc w:val="center"/>
              <w:rPr>
                <w:rFonts w:eastAsia="Times New Roman" w:cs="Times New Roman"/>
                <w:sz w:val="26"/>
                <w:szCs w:val="26"/>
                <w:highlight w:val="white"/>
              </w:rPr>
            </w:pPr>
            <w:r>
              <w:rPr>
                <w:rFonts w:eastAsia="Times New Roman" w:cs="Times New Roman"/>
                <w:sz w:val="26"/>
                <w:szCs w:val="26"/>
                <w:highlight w:val="white"/>
              </w:rPr>
              <w:t>BM-DSNV</w:t>
            </w:r>
          </w:p>
        </w:tc>
        <w:tc>
          <w:tcPr>
            <w:tcW w:w="2400" w:type="dxa"/>
            <w:tcBorders>
              <w:top w:val="nil"/>
              <w:left w:val="nil"/>
              <w:bottom w:val="single" w:sz="4" w:space="0" w:color="000000"/>
              <w:right w:val="single" w:sz="4" w:space="0" w:color="000000"/>
            </w:tcBorders>
            <w:tcMar>
              <w:top w:w="0" w:type="dxa"/>
              <w:left w:w="100" w:type="dxa"/>
              <w:bottom w:w="0" w:type="dxa"/>
              <w:right w:w="100" w:type="dxa"/>
            </w:tcMar>
          </w:tcPr>
          <w:p w14:paraId="04DAD643" w14:textId="77777777" w:rsidR="00A5234B" w:rsidRDefault="00A5234B">
            <w:pPr>
              <w:spacing w:before="240"/>
              <w:jc w:val="both"/>
              <w:rPr>
                <w:rFonts w:eastAsia="Times New Roman" w:cs="Times New Roman"/>
                <w:sz w:val="26"/>
                <w:szCs w:val="26"/>
              </w:rPr>
            </w:pPr>
          </w:p>
        </w:tc>
      </w:tr>
      <w:tr w:rsidR="00A5234B" w14:paraId="3A362D2A" w14:textId="77777777">
        <w:trPr>
          <w:trHeight w:val="1290"/>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B0AE115" w14:textId="77777777" w:rsidR="00A5234B" w:rsidRDefault="00000000">
            <w:pPr>
              <w:spacing w:before="240"/>
              <w:jc w:val="center"/>
              <w:rPr>
                <w:rFonts w:eastAsia="Times New Roman" w:cs="Times New Roman"/>
                <w:sz w:val="26"/>
                <w:szCs w:val="26"/>
              </w:rPr>
            </w:pPr>
            <w:r>
              <w:rPr>
                <w:rFonts w:eastAsia="Times New Roman" w:cs="Times New Roman"/>
                <w:sz w:val="26"/>
                <w:szCs w:val="26"/>
              </w:rPr>
              <w:t>11</w:t>
            </w:r>
          </w:p>
        </w:tc>
        <w:tc>
          <w:tcPr>
            <w:tcW w:w="1365" w:type="dxa"/>
            <w:tcBorders>
              <w:top w:val="nil"/>
              <w:left w:val="nil"/>
              <w:bottom w:val="single" w:sz="4" w:space="0" w:color="000000"/>
              <w:right w:val="single" w:sz="4" w:space="0" w:color="000000"/>
            </w:tcBorders>
            <w:tcMar>
              <w:top w:w="0" w:type="dxa"/>
              <w:left w:w="100" w:type="dxa"/>
              <w:bottom w:w="0" w:type="dxa"/>
              <w:right w:w="100" w:type="dxa"/>
            </w:tcMar>
          </w:tcPr>
          <w:p w14:paraId="4B69BD38" w14:textId="77777777" w:rsidR="00A5234B" w:rsidRDefault="00000000">
            <w:pPr>
              <w:spacing w:before="240"/>
              <w:jc w:val="center"/>
              <w:rPr>
                <w:rFonts w:eastAsia="Times New Roman" w:cs="Times New Roman"/>
                <w:sz w:val="26"/>
                <w:szCs w:val="26"/>
              </w:rPr>
            </w:pPr>
            <w:r>
              <w:rPr>
                <w:rFonts w:eastAsia="Times New Roman" w:cs="Times New Roman"/>
                <w:sz w:val="26"/>
                <w:szCs w:val="26"/>
              </w:rPr>
              <w:t>In hóa đơn</w:t>
            </w:r>
          </w:p>
        </w:tc>
        <w:tc>
          <w:tcPr>
            <w:tcW w:w="1425" w:type="dxa"/>
            <w:tcBorders>
              <w:top w:val="nil"/>
              <w:left w:val="nil"/>
              <w:bottom w:val="single" w:sz="4" w:space="0" w:color="000000"/>
              <w:right w:val="single" w:sz="4" w:space="0" w:color="000000"/>
            </w:tcBorders>
            <w:tcMar>
              <w:top w:w="0" w:type="dxa"/>
              <w:left w:w="100" w:type="dxa"/>
              <w:bottom w:w="0" w:type="dxa"/>
              <w:right w:w="100" w:type="dxa"/>
            </w:tcMar>
          </w:tcPr>
          <w:p w14:paraId="328CD7F9" w14:textId="77777777" w:rsidR="00A5234B" w:rsidRDefault="00000000">
            <w:pPr>
              <w:spacing w:before="240"/>
              <w:jc w:val="center"/>
              <w:rPr>
                <w:rFonts w:eastAsia="Times New Roman" w:cs="Times New Roman"/>
                <w:sz w:val="26"/>
                <w:szCs w:val="26"/>
              </w:rPr>
            </w:pPr>
            <w:r>
              <w:rPr>
                <w:rFonts w:eastAsia="Times New Roman" w:cs="Times New Roman"/>
                <w:sz w:val="26"/>
                <w:szCs w:val="26"/>
              </w:rPr>
              <w:t>kết xuất</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604641FF" w14:textId="77777777" w:rsidR="00A5234B" w:rsidRDefault="00A5234B">
            <w:pPr>
              <w:spacing w:before="240" w:line="360" w:lineRule="auto"/>
              <w:jc w:val="both"/>
              <w:rPr>
                <w:rFonts w:eastAsia="Times New Roman" w:cs="Times New Roman"/>
                <w:sz w:val="26"/>
                <w:szCs w:val="26"/>
              </w:rPr>
            </w:pPr>
          </w:p>
        </w:tc>
        <w:tc>
          <w:tcPr>
            <w:tcW w:w="1200" w:type="dxa"/>
            <w:tcBorders>
              <w:top w:val="nil"/>
              <w:left w:val="nil"/>
              <w:bottom w:val="single" w:sz="4" w:space="0" w:color="000000"/>
              <w:right w:val="single" w:sz="4" w:space="0" w:color="000000"/>
            </w:tcBorders>
            <w:tcMar>
              <w:top w:w="0" w:type="dxa"/>
              <w:left w:w="100" w:type="dxa"/>
              <w:bottom w:w="0" w:type="dxa"/>
              <w:right w:w="100" w:type="dxa"/>
            </w:tcMar>
          </w:tcPr>
          <w:p w14:paraId="025ECBFA" w14:textId="77777777" w:rsidR="00A5234B" w:rsidRDefault="00000000">
            <w:pPr>
              <w:spacing w:before="240" w:after="240" w:line="360" w:lineRule="auto"/>
              <w:jc w:val="center"/>
              <w:rPr>
                <w:rFonts w:eastAsia="Times New Roman" w:cs="Times New Roman"/>
                <w:sz w:val="26"/>
                <w:szCs w:val="26"/>
                <w:highlight w:val="white"/>
              </w:rPr>
            </w:pPr>
            <w:r>
              <w:rPr>
                <w:rFonts w:eastAsia="Times New Roman" w:cs="Times New Roman"/>
                <w:sz w:val="26"/>
                <w:szCs w:val="26"/>
                <w:highlight w:val="white"/>
              </w:rPr>
              <w:t>BM-HD</w:t>
            </w:r>
          </w:p>
        </w:tc>
        <w:tc>
          <w:tcPr>
            <w:tcW w:w="2400" w:type="dxa"/>
            <w:tcBorders>
              <w:top w:val="nil"/>
              <w:left w:val="nil"/>
              <w:bottom w:val="single" w:sz="4" w:space="0" w:color="000000"/>
              <w:right w:val="single" w:sz="4" w:space="0" w:color="000000"/>
            </w:tcBorders>
            <w:tcMar>
              <w:top w:w="0" w:type="dxa"/>
              <w:left w:w="100" w:type="dxa"/>
              <w:bottom w:w="0" w:type="dxa"/>
              <w:right w:w="100" w:type="dxa"/>
            </w:tcMar>
          </w:tcPr>
          <w:p w14:paraId="09C3DE5C" w14:textId="77777777" w:rsidR="00A5234B" w:rsidRDefault="00A5234B">
            <w:pPr>
              <w:spacing w:before="240"/>
              <w:jc w:val="both"/>
              <w:rPr>
                <w:rFonts w:eastAsia="Times New Roman" w:cs="Times New Roman"/>
                <w:sz w:val="26"/>
                <w:szCs w:val="26"/>
              </w:rPr>
            </w:pPr>
          </w:p>
        </w:tc>
      </w:tr>
      <w:tr w:rsidR="00A5234B" w14:paraId="18E30D0D" w14:textId="77777777">
        <w:trPr>
          <w:trHeight w:val="1290"/>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B6F8881" w14:textId="77777777" w:rsidR="00A5234B" w:rsidRDefault="00000000">
            <w:pPr>
              <w:spacing w:before="240"/>
              <w:jc w:val="center"/>
              <w:rPr>
                <w:rFonts w:eastAsia="Times New Roman" w:cs="Times New Roman"/>
                <w:sz w:val="26"/>
                <w:szCs w:val="26"/>
              </w:rPr>
            </w:pPr>
            <w:r>
              <w:rPr>
                <w:rFonts w:eastAsia="Times New Roman" w:cs="Times New Roman"/>
                <w:sz w:val="26"/>
                <w:szCs w:val="26"/>
              </w:rPr>
              <w:t>12</w:t>
            </w:r>
          </w:p>
        </w:tc>
        <w:tc>
          <w:tcPr>
            <w:tcW w:w="1365" w:type="dxa"/>
            <w:tcBorders>
              <w:top w:val="nil"/>
              <w:left w:val="nil"/>
              <w:bottom w:val="single" w:sz="4" w:space="0" w:color="000000"/>
              <w:right w:val="single" w:sz="4" w:space="0" w:color="000000"/>
            </w:tcBorders>
            <w:tcMar>
              <w:top w:w="0" w:type="dxa"/>
              <w:left w:w="100" w:type="dxa"/>
              <w:bottom w:w="0" w:type="dxa"/>
              <w:right w:w="100" w:type="dxa"/>
            </w:tcMar>
          </w:tcPr>
          <w:p w14:paraId="10D488C5" w14:textId="77777777" w:rsidR="00A5234B" w:rsidRDefault="00000000">
            <w:pPr>
              <w:spacing w:before="240"/>
              <w:jc w:val="center"/>
              <w:rPr>
                <w:rFonts w:eastAsia="Times New Roman" w:cs="Times New Roman"/>
                <w:sz w:val="26"/>
                <w:szCs w:val="26"/>
              </w:rPr>
            </w:pPr>
            <w:r>
              <w:rPr>
                <w:rFonts w:eastAsia="Times New Roman" w:cs="Times New Roman"/>
                <w:sz w:val="26"/>
                <w:szCs w:val="26"/>
              </w:rPr>
              <w:t>In phiếu nhập hàng</w:t>
            </w:r>
          </w:p>
        </w:tc>
        <w:tc>
          <w:tcPr>
            <w:tcW w:w="1425" w:type="dxa"/>
            <w:tcBorders>
              <w:top w:val="nil"/>
              <w:left w:val="nil"/>
              <w:bottom w:val="single" w:sz="4" w:space="0" w:color="000000"/>
              <w:right w:val="single" w:sz="4" w:space="0" w:color="000000"/>
            </w:tcBorders>
            <w:tcMar>
              <w:top w:w="0" w:type="dxa"/>
              <w:left w:w="100" w:type="dxa"/>
              <w:bottom w:w="0" w:type="dxa"/>
              <w:right w:w="100" w:type="dxa"/>
            </w:tcMar>
          </w:tcPr>
          <w:p w14:paraId="448FA11E" w14:textId="77777777" w:rsidR="00A5234B" w:rsidRDefault="00000000">
            <w:pPr>
              <w:spacing w:before="240"/>
              <w:jc w:val="center"/>
              <w:rPr>
                <w:rFonts w:eastAsia="Times New Roman" w:cs="Times New Roman"/>
                <w:sz w:val="26"/>
                <w:szCs w:val="26"/>
              </w:rPr>
            </w:pPr>
            <w:r>
              <w:rPr>
                <w:rFonts w:eastAsia="Times New Roman" w:cs="Times New Roman"/>
                <w:sz w:val="26"/>
                <w:szCs w:val="26"/>
              </w:rPr>
              <w:t>kết xuất</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5524D48A" w14:textId="77777777" w:rsidR="00A5234B" w:rsidRDefault="00A5234B">
            <w:pPr>
              <w:spacing w:before="240" w:line="360" w:lineRule="auto"/>
              <w:jc w:val="both"/>
              <w:rPr>
                <w:rFonts w:eastAsia="Times New Roman" w:cs="Times New Roman"/>
                <w:sz w:val="26"/>
                <w:szCs w:val="26"/>
              </w:rPr>
            </w:pPr>
          </w:p>
        </w:tc>
        <w:tc>
          <w:tcPr>
            <w:tcW w:w="1200" w:type="dxa"/>
            <w:tcBorders>
              <w:top w:val="nil"/>
              <w:left w:val="nil"/>
              <w:bottom w:val="single" w:sz="4" w:space="0" w:color="000000"/>
              <w:right w:val="single" w:sz="4" w:space="0" w:color="000000"/>
            </w:tcBorders>
            <w:tcMar>
              <w:top w:w="0" w:type="dxa"/>
              <w:left w:w="100" w:type="dxa"/>
              <w:bottom w:w="0" w:type="dxa"/>
              <w:right w:w="100" w:type="dxa"/>
            </w:tcMar>
          </w:tcPr>
          <w:p w14:paraId="00FA8768" w14:textId="77777777" w:rsidR="00A5234B" w:rsidRDefault="00000000">
            <w:pPr>
              <w:spacing w:before="240"/>
              <w:jc w:val="center"/>
              <w:rPr>
                <w:rFonts w:eastAsia="Times New Roman" w:cs="Times New Roman"/>
                <w:sz w:val="26"/>
                <w:szCs w:val="26"/>
                <w:highlight w:val="white"/>
              </w:rPr>
            </w:pPr>
            <w:r>
              <w:rPr>
                <w:rFonts w:eastAsia="Times New Roman" w:cs="Times New Roman"/>
                <w:sz w:val="28"/>
                <w:szCs w:val="28"/>
              </w:rPr>
              <w:t>BM-PNH</w:t>
            </w:r>
            <w:r>
              <w:rPr>
                <w:rFonts w:eastAsia="Times New Roman" w:cs="Times New Roman"/>
                <w:sz w:val="26"/>
                <w:szCs w:val="26"/>
              </w:rPr>
              <w:t xml:space="preserve"> </w:t>
            </w:r>
          </w:p>
        </w:tc>
        <w:tc>
          <w:tcPr>
            <w:tcW w:w="2400" w:type="dxa"/>
            <w:tcBorders>
              <w:top w:val="nil"/>
              <w:left w:val="nil"/>
              <w:bottom w:val="single" w:sz="4" w:space="0" w:color="000000"/>
              <w:right w:val="single" w:sz="4" w:space="0" w:color="000000"/>
            </w:tcBorders>
            <w:tcMar>
              <w:top w:w="0" w:type="dxa"/>
              <w:left w:w="100" w:type="dxa"/>
              <w:bottom w:w="0" w:type="dxa"/>
              <w:right w:w="100" w:type="dxa"/>
            </w:tcMar>
          </w:tcPr>
          <w:p w14:paraId="26294905" w14:textId="77777777" w:rsidR="00A5234B" w:rsidRDefault="00A5234B">
            <w:pPr>
              <w:spacing w:before="240"/>
              <w:jc w:val="both"/>
              <w:rPr>
                <w:rFonts w:eastAsia="Times New Roman" w:cs="Times New Roman"/>
                <w:sz w:val="26"/>
                <w:szCs w:val="26"/>
              </w:rPr>
            </w:pPr>
          </w:p>
        </w:tc>
      </w:tr>
    </w:tbl>
    <w:p w14:paraId="59786E98" w14:textId="77777777" w:rsidR="00A5234B" w:rsidRDefault="00000000">
      <w:pPr>
        <w:spacing w:before="240" w:after="240" w:line="360" w:lineRule="auto"/>
        <w:jc w:val="center"/>
        <w:rPr>
          <w:rFonts w:eastAsia="Times New Roman" w:cs="Times New Roman"/>
          <w:sz w:val="26"/>
          <w:szCs w:val="26"/>
          <w:highlight w:val="white"/>
        </w:rPr>
      </w:pPr>
      <w:r>
        <w:rPr>
          <w:rFonts w:eastAsia="Times New Roman" w:cs="Times New Roman"/>
          <w:sz w:val="26"/>
          <w:szCs w:val="26"/>
          <w:highlight w:val="white"/>
        </w:rPr>
        <w:t>Biểu Mẫu Thống Kê Doanh Số Bán Hàng trong ngày ( BM-TKDS)</w:t>
      </w:r>
    </w:p>
    <w:p w14:paraId="7C37AE9F" w14:textId="77777777" w:rsidR="00A5234B" w:rsidRDefault="00000000">
      <w:pPr>
        <w:spacing w:before="240" w:after="240" w:line="360" w:lineRule="auto"/>
        <w:jc w:val="center"/>
        <w:rPr>
          <w:rFonts w:eastAsia="Times New Roman" w:cs="Times New Roman"/>
          <w:sz w:val="26"/>
          <w:szCs w:val="26"/>
          <w:highlight w:val="white"/>
        </w:rPr>
      </w:pPr>
      <w:r>
        <w:rPr>
          <w:rFonts w:cs="Times New Roman"/>
        </w:rPr>
        <w:br w:type="page"/>
      </w:r>
    </w:p>
    <w:p w14:paraId="7F32F368" w14:textId="77777777" w:rsidR="00A5234B" w:rsidRDefault="00000000">
      <w:pPr>
        <w:spacing w:before="240" w:after="240" w:line="360" w:lineRule="auto"/>
        <w:jc w:val="center"/>
        <w:rPr>
          <w:rFonts w:eastAsia="Times New Roman" w:cs="Times New Roman"/>
          <w:sz w:val="26"/>
          <w:szCs w:val="26"/>
          <w:highlight w:val="white"/>
        </w:rPr>
      </w:pPr>
      <w:r>
        <w:rPr>
          <w:rFonts w:eastAsia="Times New Roman" w:cs="Times New Roman"/>
          <w:sz w:val="26"/>
          <w:szCs w:val="26"/>
          <w:highlight w:val="white"/>
        </w:rPr>
        <w:lastRenderedPageBreak/>
        <w:t xml:space="preserve">THỐNG KÊ DOANH SỐ BÁN HÀNG </w:t>
      </w:r>
    </w:p>
    <w:p w14:paraId="60B0E17A" w14:textId="77777777" w:rsidR="00A5234B" w:rsidRDefault="00000000">
      <w:pPr>
        <w:spacing w:before="240" w:after="240" w:line="360" w:lineRule="auto"/>
        <w:rPr>
          <w:rFonts w:eastAsia="Times New Roman" w:cs="Times New Roman"/>
          <w:sz w:val="26"/>
          <w:szCs w:val="26"/>
          <w:highlight w:val="white"/>
        </w:rPr>
      </w:pPr>
      <w:r>
        <w:rPr>
          <w:rFonts w:eastAsia="Times New Roman" w:cs="Times New Roman"/>
          <w:sz w:val="26"/>
          <w:szCs w:val="26"/>
          <w:highlight w:val="white"/>
        </w:rPr>
        <w:t>Người Thống kê:</w:t>
      </w:r>
      <w:r>
        <w:rPr>
          <w:rFonts w:eastAsia="Times New Roman" w:cs="Times New Roman"/>
          <w:sz w:val="26"/>
          <w:szCs w:val="26"/>
        </w:rPr>
        <w:t>...............................................................................................................</w:t>
      </w:r>
    </w:p>
    <w:tbl>
      <w:tblPr>
        <w:tblStyle w:val="Style12"/>
        <w:tblW w:w="90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58"/>
        <w:gridCol w:w="2135"/>
        <w:gridCol w:w="2135"/>
        <w:gridCol w:w="2297"/>
      </w:tblGrid>
      <w:tr w:rsidR="00A5234B" w14:paraId="4DD1D3B5" w14:textId="77777777">
        <w:trPr>
          <w:trHeight w:val="523"/>
        </w:trPr>
        <w:tc>
          <w:tcPr>
            <w:tcW w:w="2457" w:type="dxa"/>
            <w:shd w:val="clear" w:color="auto" w:fill="auto"/>
            <w:tcMar>
              <w:top w:w="100" w:type="dxa"/>
              <w:left w:w="100" w:type="dxa"/>
              <w:bottom w:w="100" w:type="dxa"/>
              <w:right w:w="100" w:type="dxa"/>
            </w:tcMar>
          </w:tcPr>
          <w:p w14:paraId="7CC6F988" w14:textId="77777777" w:rsidR="00A5234B" w:rsidRDefault="00000000">
            <w:pPr>
              <w:widowControl w:val="0"/>
              <w:spacing w:line="240" w:lineRule="auto"/>
              <w:jc w:val="center"/>
              <w:rPr>
                <w:rFonts w:eastAsia="Times New Roman" w:cs="Times New Roman"/>
                <w:sz w:val="26"/>
                <w:szCs w:val="26"/>
                <w:highlight w:val="white"/>
              </w:rPr>
            </w:pPr>
            <w:r>
              <w:rPr>
                <w:rFonts w:eastAsia="Times New Roman" w:cs="Times New Roman"/>
                <w:sz w:val="26"/>
                <w:szCs w:val="26"/>
                <w:highlight w:val="white"/>
              </w:rPr>
              <w:t>STT</w:t>
            </w:r>
          </w:p>
        </w:tc>
        <w:tc>
          <w:tcPr>
            <w:tcW w:w="2135" w:type="dxa"/>
            <w:shd w:val="clear" w:color="auto" w:fill="auto"/>
            <w:tcMar>
              <w:top w:w="100" w:type="dxa"/>
              <w:left w:w="100" w:type="dxa"/>
              <w:bottom w:w="100" w:type="dxa"/>
              <w:right w:w="100" w:type="dxa"/>
            </w:tcMar>
          </w:tcPr>
          <w:p w14:paraId="785FCC0A" w14:textId="77777777" w:rsidR="00A5234B" w:rsidRDefault="00000000">
            <w:pPr>
              <w:widowControl w:val="0"/>
              <w:spacing w:line="240" w:lineRule="auto"/>
              <w:jc w:val="center"/>
              <w:rPr>
                <w:rFonts w:eastAsia="Times New Roman" w:cs="Times New Roman"/>
                <w:sz w:val="26"/>
                <w:szCs w:val="26"/>
                <w:highlight w:val="white"/>
              </w:rPr>
            </w:pPr>
            <w:r>
              <w:rPr>
                <w:rFonts w:eastAsia="Times New Roman" w:cs="Times New Roman"/>
                <w:sz w:val="26"/>
                <w:szCs w:val="26"/>
                <w:highlight w:val="white"/>
              </w:rPr>
              <w:t>Số Hóa Đơn</w:t>
            </w:r>
          </w:p>
        </w:tc>
        <w:tc>
          <w:tcPr>
            <w:tcW w:w="2135" w:type="dxa"/>
            <w:shd w:val="clear" w:color="auto" w:fill="auto"/>
            <w:tcMar>
              <w:top w:w="100" w:type="dxa"/>
              <w:left w:w="100" w:type="dxa"/>
              <w:bottom w:w="100" w:type="dxa"/>
              <w:right w:w="100" w:type="dxa"/>
            </w:tcMar>
          </w:tcPr>
          <w:p w14:paraId="0E23A2BB" w14:textId="77777777" w:rsidR="00A5234B" w:rsidRDefault="00000000">
            <w:pPr>
              <w:widowControl w:val="0"/>
              <w:spacing w:line="240" w:lineRule="auto"/>
              <w:jc w:val="center"/>
              <w:rPr>
                <w:rFonts w:eastAsia="Times New Roman" w:cs="Times New Roman"/>
                <w:sz w:val="26"/>
                <w:szCs w:val="26"/>
                <w:highlight w:val="white"/>
              </w:rPr>
            </w:pPr>
            <w:r>
              <w:rPr>
                <w:rFonts w:eastAsia="Times New Roman" w:cs="Times New Roman"/>
                <w:sz w:val="26"/>
                <w:szCs w:val="26"/>
                <w:highlight w:val="white"/>
              </w:rPr>
              <w:t>Ngày tạo</w:t>
            </w:r>
          </w:p>
        </w:tc>
        <w:tc>
          <w:tcPr>
            <w:tcW w:w="2296" w:type="dxa"/>
            <w:shd w:val="clear" w:color="auto" w:fill="auto"/>
            <w:tcMar>
              <w:top w:w="100" w:type="dxa"/>
              <w:left w:w="100" w:type="dxa"/>
              <w:bottom w:w="100" w:type="dxa"/>
              <w:right w:w="100" w:type="dxa"/>
            </w:tcMar>
          </w:tcPr>
          <w:p w14:paraId="0826A698" w14:textId="77777777" w:rsidR="00A5234B" w:rsidRDefault="00000000">
            <w:pPr>
              <w:widowControl w:val="0"/>
              <w:spacing w:line="240" w:lineRule="auto"/>
              <w:jc w:val="center"/>
              <w:rPr>
                <w:rFonts w:eastAsia="Times New Roman" w:cs="Times New Roman"/>
                <w:sz w:val="26"/>
                <w:szCs w:val="26"/>
                <w:highlight w:val="white"/>
              </w:rPr>
            </w:pPr>
            <w:r>
              <w:rPr>
                <w:rFonts w:eastAsia="Times New Roman" w:cs="Times New Roman"/>
                <w:sz w:val="26"/>
                <w:szCs w:val="26"/>
                <w:highlight w:val="white"/>
              </w:rPr>
              <w:t>Tổng tiền(VNĐ)</w:t>
            </w:r>
          </w:p>
        </w:tc>
      </w:tr>
      <w:tr w:rsidR="00A5234B" w14:paraId="25A9E50B" w14:textId="77777777">
        <w:tc>
          <w:tcPr>
            <w:tcW w:w="2457" w:type="dxa"/>
            <w:shd w:val="clear" w:color="auto" w:fill="auto"/>
            <w:tcMar>
              <w:top w:w="100" w:type="dxa"/>
              <w:left w:w="100" w:type="dxa"/>
              <w:bottom w:w="100" w:type="dxa"/>
              <w:right w:w="100" w:type="dxa"/>
            </w:tcMar>
          </w:tcPr>
          <w:p w14:paraId="05B3B354" w14:textId="77777777" w:rsidR="00A5234B" w:rsidRDefault="00A5234B">
            <w:pPr>
              <w:widowControl w:val="0"/>
              <w:spacing w:line="240" w:lineRule="auto"/>
              <w:jc w:val="center"/>
              <w:rPr>
                <w:rFonts w:eastAsia="Times New Roman" w:cs="Times New Roman"/>
                <w:sz w:val="26"/>
                <w:szCs w:val="26"/>
                <w:highlight w:val="white"/>
              </w:rPr>
            </w:pPr>
          </w:p>
        </w:tc>
        <w:tc>
          <w:tcPr>
            <w:tcW w:w="2135" w:type="dxa"/>
            <w:shd w:val="clear" w:color="auto" w:fill="auto"/>
            <w:tcMar>
              <w:top w:w="100" w:type="dxa"/>
              <w:left w:w="100" w:type="dxa"/>
              <w:bottom w:w="100" w:type="dxa"/>
              <w:right w:w="100" w:type="dxa"/>
            </w:tcMar>
          </w:tcPr>
          <w:p w14:paraId="59F3588F" w14:textId="77777777" w:rsidR="00A5234B" w:rsidRDefault="00A5234B">
            <w:pPr>
              <w:widowControl w:val="0"/>
              <w:spacing w:line="240" w:lineRule="auto"/>
              <w:jc w:val="center"/>
              <w:rPr>
                <w:rFonts w:eastAsia="Times New Roman" w:cs="Times New Roman"/>
                <w:sz w:val="26"/>
                <w:szCs w:val="26"/>
                <w:highlight w:val="white"/>
              </w:rPr>
            </w:pPr>
          </w:p>
        </w:tc>
        <w:tc>
          <w:tcPr>
            <w:tcW w:w="2135" w:type="dxa"/>
            <w:shd w:val="clear" w:color="auto" w:fill="auto"/>
            <w:tcMar>
              <w:top w:w="100" w:type="dxa"/>
              <w:left w:w="100" w:type="dxa"/>
              <w:bottom w:w="100" w:type="dxa"/>
              <w:right w:w="100" w:type="dxa"/>
            </w:tcMar>
          </w:tcPr>
          <w:p w14:paraId="679944E2" w14:textId="77777777" w:rsidR="00A5234B" w:rsidRDefault="00A5234B">
            <w:pPr>
              <w:widowControl w:val="0"/>
              <w:spacing w:line="240" w:lineRule="auto"/>
              <w:jc w:val="center"/>
              <w:rPr>
                <w:rFonts w:eastAsia="Times New Roman" w:cs="Times New Roman"/>
                <w:sz w:val="26"/>
                <w:szCs w:val="26"/>
                <w:highlight w:val="white"/>
              </w:rPr>
            </w:pPr>
          </w:p>
        </w:tc>
        <w:tc>
          <w:tcPr>
            <w:tcW w:w="2296" w:type="dxa"/>
            <w:shd w:val="clear" w:color="auto" w:fill="auto"/>
            <w:tcMar>
              <w:top w:w="100" w:type="dxa"/>
              <w:left w:w="100" w:type="dxa"/>
              <w:bottom w:w="100" w:type="dxa"/>
              <w:right w:w="100" w:type="dxa"/>
            </w:tcMar>
          </w:tcPr>
          <w:p w14:paraId="7DF47142" w14:textId="77777777" w:rsidR="00A5234B" w:rsidRDefault="00A5234B">
            <w:pPr>
              <w:widowControl w:val="0"/>
              <w:spacing w:line="240" w:lineRule="auto"/>
              <w:jc w:val="center"/>
              <w:rPr>
                <w:rFonts w:eastAsia="Times New Roman" w:cs="Times New Roman"/>
                <w:sz w:val="26"/>
                <w:szCs w:val="26"/>
                <w:highlight w:val="white"/>
              </w:rPr>
            </w:pPr>
          </w:p>
        </w:tc>
      </w:tr>
      <w:tr w:rsidR="00A5234B" w14:paraId="5D6EFD69" w14:textId="77777777">
        <w:tc>
          <w:tcPr>
            <w:tcW w:w="2457" w:type="dxa"/>
            <w:shd w:val="clear" w:color="auto" w:fill="auto"/>
            <w:tcMar>
              <w:top w:w="100" w:type="dxa"/>
              <w:left w:w="100" w:type="dxa"/>
              <w:bottom w:w="100" w:type="dxa"/>
              <w:right w:w="100" w:type="dxa"/>
            </w:tcMar>
          </w:tcPr>
          <w:p w14:paraId="01C4986A" w14:textId="77777777" w:rsidR="00A5234B" w:rsidRDefault="00A5234B">
            <w:pPr>
              <w:widowControl w:val="0"/>
              <w:spacing w:line="240" w:lineRule="auto"/>
              <w:jc w:val="center"/>
              <w:rPr>
                <w:rFonts w:eastAsia="Times New Roman" w:cs="Times New Roman"/>
                <w:sz w:val="26"/>
                <w:szCs w:val="26"/>
                <w:highlight w:val="white"/>
              </w:rPr>
            </w:pPr>
          </w:p>
        </w:tc>
        <w:tc>
          <w:tcPr>
            <w:tcW w:w="2135" w:type="dxa"/>
            <w:shd w:val="clear" w:color="auto" w:fill="auto"/>
            <w:tcMar>
              <w:top w:w="100" w:type="dxa"/>
              <w:left w:w="100" w:type="dxa"/>
              <w:bottom w:w="100" w:type="dxa"/>
              <w:right w:w="100" w:type="dxa"/>
            </w:tcMar>
          </w:tcPr>
          <w:p w14:paraId="6E17BD92" w14:textId="77777777" w:rsidR="00A5234B" w:rsidRDefault="00A5234B">
            <w:pPr>
              <w:widowControl w:val="0"/>
              <w:spacing w:line="240" w:lineRule="auto"/>
              <w:jc w:val="center"/>
              <w:rPr>
                <w:rFonts w:eastAsia="Times New Roman" w:cs="Times New Roman"/>
                <w:sz w:val="26"/>
                <w:szCs w:val="26"/>
                <w:highlight w:val="white"/>
              </w:rPr>
            </w:pPr>
          </w:p>
        </w:tc>
        <w:tc>
          <w:tcPr>
            <w:tcW w:w="2135" w:type="dxa"/>
            <w:shd w:val="clear" w:color="auto" w:fill="auto"/>
            <w:tcMar>
              <w:top w:w="100" w:type="dxa"/>
              <w:left w:w="100" w:type="dxa"/>
              <w:bottom w:w="100" w:type="dxa"/>
              <w:right w:w="100" w:type="dxa"/>
            </w:tcMar>
          </w:tcPr>
          <w:p w14:paraId="1FD08A8C" w14:textId="77777777" w:rsidR="00A5234B" w:rsidRDefault="00A5234B">
            <w:pPr>
              <w:widowControl w:val="0"/>
              <w:spacing w:line="240" w:lineRule="auto"/>
              <w:jc w:val="center"/>
              <w:rPr>
                <w:rFonts w:eastAsia="Times New Roman" w:cs="Times New Roman"/>
                <w:sz w:val="26"/>
                <w:szCs w:val="26"/>
                <w:highlight w:val="white"/>
              </w:rPr>
            </w:pPr>
          </w:p>
        </w:tc>
        <w:tc>
          <w:tcPr>
            <w:tcW w:w="2296" w:type="dxa"/>
            <w:shd w:val="clear" w:color="auto" w:fill="auto"/>
            <w:tcMar>
              <w:top w:w="100" w:type="dxa"/>
              <w:left w:w="100" w:type="dxa"/>
              <w:bottom w:w="100" w:type="dxa"/>
              <w:right w:w="100" w:type="dxa"/>
            </w:tcMar>
          </w:tcPr>
          <w:p w14:paraId="1E5FD4AF" w14:textId="77777777" w:rsidR="00A5234B" w:rsidRDefault="00A5234B">
            <w:pPr>
              <w:widowControl w:val="0"/>
              <w:spacing w:line="240" w:lineRule="auto"/>
              <w:jc w:val="center"/>
              <w:rPr>
                <w:rFonts w:eastAsia="Times New Roman" w:cs="Times New Roman"/>
                <w:sz w:val="26"/>
                <w:szCs w:val="26"/>
                <w:highlight w:val="white"/>
              </w:rPr>
            </w:pPr>
          </w:p>
        </w:tc>
      </w:tr>
      <w:tr w:rsidR="00A5234B" w14:paraId="23D5C99B" w14:textId="77777777">
        <w:tc>
          <w:tcPr>
            <w:tcW w:w="2457" w:type="dxa"/>
            <w:shd w:val="clear" w:color="auto" w:fill="auto"/>
            <w:tcMar>
              <w:top w:w="100" w:type="dxa"/>
              <w:left w:w="100" w:type="dxa"/>
              <w:bottom w:w="100" w:type="dxa"/>
              <w:right w:w="100" w:type="dxa"/>
            </w:tcMar>
          </w:tcPr>
          <w:p w14:paraId="05FC9C0F" w14:textId="77777777" w:rsidR="00A5234B" w:rsidRDefault="00A5234B">
            <w:pPr>
              <w:widowControl w:val="0"/>
              <w:spacing w:line="240" w:lineRule="auto"/>
              <w:jc w:val="center"/>
              <w:rPr>
                <w:rFonts w:eastAsia="Times New Roman" w:cs="Times New Roman"/>
                <w:sz w:val="26"/>
                <w:szCs w:val="26"/>
                <w:highlight w:val="white"/>
              </w:rPr>
            </w:pPr>
          </w:p>
        </w:tc>
        <w:tc>
          <w:tcPr>
            <w:tcW w:w="2135" w:type="dxa"/>
            <w:shd w:val="clear" w:color="auto" w:fill="auto"/>
            <w:tcMar>
              <w:top w:w="100" w:type="dxa"/>
              <w:left w:w="100" w:type="dxa"/>
              <w:bottom w:w="100" w:type="dxa"/>
              <w:right w:w="100" w:type="dxa"/>
            </w:tcMar>
          </w:tcPr>
          <w:p w14:paraId="46FBA90A" w14:textId="77777777" w:rsidR="00A5234B" w:rsidRDefault="00A5234B">
            <w:pPr>
              <w:widowControl w:val="0"/>
              <w:spacing w:line="240" w:lineRule="auto"/>
              <w:jc w:val="center"/>
              <w:rPr>
                <w:rFonts w:eastAsia="Times New Roman" w:cs="Times New Roman"/>
                <w:sz w:val="26"/>
                <w:szCs w:val="26"/>
                <w:highlight w:val="white"/>
              </w:rPr>
            </w:pPr>
          </w:p>
        </w:tc>
        <w:tc>
          <w:tcPr>
            <w:tcW w:w="2135" w:type="dxa"/>
            <w:shd w:val="clear" w:color="auto" w:fill="auto"/>
            <w:tcMar>
              <w:top w:w="100" w:type="dxa"/>
              <w:left w:w="100" w:type="dxa"/>
              <w:bottom w:w="100" w:type="dxa"/>
              <w:right w:w="100" w:type="dxa"/>
            </w:tcMar>
          </w:tcPr>
          <w:p w14:paraId="3F90CA50" w14:textId="77777777" w:rsidR="00A5234B" w:rsidRDefault="00A5234B">
            <w:pPr>
              <w:widowControl w:val="0"/>
              <w:spacing w:line="240" w:lineRule="auto"/>
              <w:jc w:val="center"/>
              <w:rPr>
                <w:rFonts w:eastAsia="Times New Roman" w:cs="Times New Roman"/>
                <w:sz w:val="26"/>
                <w:szCs w:val="26"/>
                <w:highlight w:val="white"/>
              </w:rPr>
            </w:pPr>
          </w:p>
        </w:tc>
        <w:tc>
          <w:tcPr>
            <w:tcW w:w="2296" w:type="dxa"/>
            <w:shd w:val="clear" w:color="auto" w:fill="auto"/>
            <w:tcMar>
              <w:top w:w="100" w:type="dxa"/>
              <w:left w:w="100" w:type="dxa"/>
              <w:bottom w:w="100" w:type="dxa"/>
              <w:right w:w="100" w:type="dxa"/>
            </w:tcMar>
          </w:tcPr>
          <w:p w14:paraId="30AE2532" w14:textId="77777777" w:rsidR="00A5234B" w:rsidRDefault="00A5234B">
            <w:pPr>
              <w:widowControl w:val="0"/>
              <w:spacing w:line="240" w:lineRule="auto"/>
              <w:jc w:val="center"/>
              <w:rPr>
                <w:rFonts w:eastAsia="Times New Roman" w:cs="Times New Roman"/>
                <w:sz w:val="26"/>
                <w:szCs w:val="26"/>
                <w:highlight w:val="white"/>
              </w:rPr>
            </w:pPr>
          </w:p>
        </w:tc>
      </w:tr>
      <w:tr w:rsidR="00A5234B" w14:paraId="2CC3DE2F" w14:textId="77777777">
        <w:tc>
          <w:tcPr>
            <w:tcW w:w="2457" w:type="dxa"/>
            <w:shd w:val="clear" w:color="auto" w:fill="auto"/>
            <w:tcMar>
              <w:top w:w="100" w:type="dxa"/>
              <w:left w:w="100" w:type="dxa"/>
              <w:bottom w:w="100" w:type="dxa"/>
              <w:right w:w="100" w:type="dxa"/>
            </w:tcMar>
          </w:tcPr>
          <w:p w14:paraId="5BA3FC00" w14:textId="77777777" w:rsidR="00A5234B" w:rsidRDefault="00A5234B">
            <w:pPr>
              <w:widowControl w:val="0"/>
              <w:spacing w:line="240" w:lineRule="auto"/>
              <w:rPr>
                <w:rFonts w:eastAsia="Times New Roman" w:cs="Times New Roman"/>
                <w:sz w:val="26"/>
                <w:szCs w:val="26"/>
                <w:highlight w:val="white"/>
              </w:rPr>
            </w:pPr>
          </w:p>
        </w:tc>
        <w:tc>
          <w:tcPr>
            <w:tcW w:w="2135" w:type="dxa"/>
            <w:shd w:val="clear" w:color="auto" w:fill="auto"/>
            <w:tcMar>
              <w:top w:w="100" w:type="dxa"/>
              <w:left w:w="100" w:type="dxa"/>
              <w:bottom w:w="100" w:type="dxa"/>
              <w:right w:w="100" w:type="dxa"/>
            </w:tcMar>
          </w:tcPr>
          <w:p w14:paraId="3D076AC9" w14:textId="77777777" w:rsidR="00A5234B" w:rsidRDefault="00A5234B">
            <w:pPr>
              <w:widowControl w:val="0"/>
              <w:spacing w:line="240" w:lineRule="auto"/>
              <w:jc w:val="center"/>
              <w:rPr>
                <w:rFonts w:eastAsia="Times New Roman" w:cs="Times New Roman"/>
                <w:sz w:val="26"/>
                <w:szCs w:val="26"/>
                <w:highlight w:val="white"/>
              </w:rPr>
            </w:pPr>
          </w:p>
        </w:tc>
        <w:tc>
          <w:tcPr>
            <w:tcW w:w="2135" w:type="dxa"/>
            <w:shd w:val="clear" w:color="auto" w:fill="auto"/>
            <w:tcMar>
              <w:top w:w="100" w:type="dxa"/>
              <w:left w:w="100" w:type="dxa"/>
              <w:bottom w:w="100" w:type="dxa"/>
              <w:right w:w="100" w:type="dxa"/>
            </w:tcMar>
          </w:tcPr>
          <w:p w14:paraId="6098723D" w14:textId="77777777" w:rsidR="00A5234B" w:rsidRDefault="00A5234B">
            <w:pPr>
              <w:widowControl w:val="0"/>
              <w:spacing w:line="240" w:lineRule="auto"/>
              <w:jc w:val="center"/>
              <w:rPr>
                <w:rFonts w:eastAsia="Times New Roman" w:cs="Times New Roman"/>
                <w:sz w:val="26"/>
                <w:szCs w:val="26"/>
                <w:highlight w:val="white"/>
              </w:rPr>
            </w:pPr>
          </w:p>
        </w:tc>
        <w:tc>
          <w:tcPr>
            <w:tcW w:w="2296" w:type="dxa"/>
            <w:shd w:val="clear" w:color="auto" w:fill="auto"/>
            <w:tcMar>
              <w:top w:w="100" w:type="dxa"/>
              <w:left w:w="100" w:type="dxa"/>
              <w:bottom w:w="100" w:type="dxa"/>
              <w:right w:w="100" w:type="dxa"/>
            </w:tcMar>
          </w:tcPr>
          <w:p w14:paraId="53638A77" w14:textId="77777777" w:rsidR="00A5234B" w:rsidRDefault="00A5234B">
            <w:pPr>
              <w:widowControl w:val="0"/>
              <w:spacing w:line="240" w:lineRule="auto"/>
              <w:jc w:val="center"/>
              <w:rPr>
                <w:rFonts w:eastAsia="Times New Roman" w:cs="Times New Roman"/>
                <w:sz w:val="26"/>
                <w:szCs w:val="26"/>
                <w:highlight w:val="white"/>
              </w:rPr>
            </w:pPr>
          </w:p>
        </w:tc>
      </w:tr>
      <w:tr w:rsidR="00A5234B" w14:paraId="1C573470" w14:textId="77777777">
        <w:trPr>
          <w:trHeight w:val="460"/>
        </w:trPr>
        <w:tc>
          <w:tcPr>
            <w:tcW w:w="6727" w:type="dxa"/>
            <w:gridSpan w:val="3"/>
            <w:shd w:val="clear" w:color="auto" w:fill="auto"/>
            <w:tcMar>
              <w:top w:w="100" w:type="dxa"/>
              <w:left w:w="100" w:type="dxa"/>
              <w:bottom w:w="100" w:type="dxa"/>
              <w:right w:w="100" w:type="dxa"/>
            </w:tcMar>
          </w:tcPr>
          <w:p w14:paraId="712F7A94" w14:textId="77777777" w:rsidR="00A5234B" w:rsidRDefault="00000000">
            <w:pPr>
              <w:widowControl w:val="0"/>
              <w:spacing w:line="240" w:lineRule="auto"/>
              <w:jc w:val="center"/>
              <w:rPr>
                <w:rFonts w:eastAsia="Times New Roman" w:cs="Times New Roman"/>
                <w:sz w:val="26"/>
                <w:szCs w:val="26"/>
                <w:highlight w:val="white"/>
              </w:rPr>
            </w:pPr>
            <w:r>
              <w:rPr>
                <w:rFonts w:eastAsia="Times New Roman" w:cs="Times New Roman"/>
                <w:sz w:val="26"/>
                <w:szCs w:val="26"/>
                <w:highlight w:val="white"/>
              </w:rPr>
              <w:t>Tổng Doanh thu trong tháng:</w:t>
            </w:r>
          </w:p>
        </w:tc>
        <w:tc>
          <w:tcPr>
            <w:tcW w:w="2296" w:type="dxa"/>
            <w:shd w:val="clear" w:color="auto" w:fill="auto"/>
            <w:tcMar>
              <w:top w:w="100" w:type="dxa"/>
              <w:left w:w="100" w:type="dxa"/>
              <w:bottom w:w="100" w:type="dxa"/>
              <w:right w:w="100" w:type="dxa"/>
            </w:tcMar>
          </w:tcPr>
          <w:p w14:paraId="457E60DF" w14:textId="77777777" w:rsidR="00A5234B" w:rsidRDefault="00A5234B">
            <w:pPr>
              <w:widowControl w:val="0"/>
              <w:spacing w:line="240" w:lineRule="auto"/>
              <w:rPr>
                <w:rFonts w:eastAsia="Times New Roman" w:cs="Times New Roman"/>
                <w:sz w:val="26"/>
                <w:szCs w:val="26"/>
                <w:highlight w:val="white"/>
              </w:rPr>
            </w:pPr>
          </w:p>
        </w:tc>
      </w:tr>
    </w:tbl>
    <w:p w14:paraId="588375F7"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Tổng số tiền (viết bằng chữ):..........................................................................................</w:t>
      </w:r>
    </w:p>
    <w:p w14:paraId="4651774C" w14:textId="77777777" w:rsidR="00A5234B" w:rsidRDefault="00000000">
      <w:pPr>
        <w:spacing w:before="240" w:after="240" w:line="360" w:lineRule="auto"/>
        <w:ind w:right="-540"/>
        <w:jc w:val="both"/>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ab/>
        <w:t>Ngày ..... tháng ....... năm 20.....</w:t>
      </w:r>
    </w:p>
    <w:p w14:paraId="3E5A6E09" w14:textId="77777777" w:rsidR="00A5234B" w:rsidRDefault="00000000">
      <w:pPr>
        <w:spacing w:before="240" w:after="240" w:line="360" w:lineRule="auto"/>
        <w:ind w:right="-540" w:firstLine="20"/>
        <w:jc w:val="both"/>
        <w:rPr>
          <w:rFonts w:eastAsia="Times New Roman" w:cs="Times New Roman"/>
          <w:b/>
          <w:sz w:val="26"/>
          <w:szCs w:val="26"/>
          <w:highlight w:val="white"/>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highlight w:val="white"/>
        </w:rPr>
        <w:t>Người Thống kê</w:t>
      </w:r>
      <w:r>
        <w:rPr>
          <w:rFonts w:eastAsia="Times New Roman" w:cs="Times New Roman"/>
          <w:b/>
          <w:sz w:val="26"/>
          <w:szCs w:val="26"/>
          <w:highlight w:val="white"/>
        </w:rPr>
        <w:t xml:space="preserve"> </w:t>
      </w:r>
    </w:p>
    <w:p w14:paraId="2E3C176D" w14:textId="77777777" w:rsidR="00A5234B" w:rsidRDefault="00A5234B">
      <w:pPr>
        <w:spacing w:before="240" w:after="240" w:line="360" w:lineRule="auto"/>
        <w:rPr>
          <w:rFonts w:eastAsia="Times New Roman" w:cs="Times New Roman"/>
          <w:sz w:val="26"/>
          <w:szCs w:val="26"/>
          <w:highlight w:val="white"/>
        </w:rPr>
      </w:pPr>
    </w:p>
    <w:p w14:paraId="525B875D" w14:textId="77777777" w:rsidR="00A5234B" w:rsidRDefault="00000000">
      <w:pPr>
        <w:spacing w:before="240" w:after="240" w:line="360" w:lineRule="auto"/>
        <w:jc w:val="center"/>
        <w:rPr>
          <w:rFonts w:eastAsia="Times New Roman" w:cs="Times New Roman"/>
          <w:sz w:val="26"/>
          <w:szCs w:val="26"/>
        </w:rPr>
      </w:pPr>
      <w:r>
        <w:rPr>
          <w:rFonts w:eastAsia="Times New Roman" w:cs="Times New Roman"/>
          <w:sz w:val="26"/>
          <w:szCs w:val="26"/>
        </w:rPr>
        <w:t>Biểu mẫu danh sách sản phẩm (BM-DSSP)</w:t>
      </w:r>
    </w:p>
    <w:p w14:paraId="1C64E1AA" w14:textId="77777777" w:rsidR="00A5234B" w:rsidRDefault="00000000">
      <w:pPr>
        <w:jc w:val="center"/>
        <w:rPr>
          <w:b/>
          <w:bCs/>
        </w:rPr>
      </w:pPr>
      <w:bookmarkStart w:id="8" w:name="_Toc13294"/>
      <w:r>
        <w:rPr>
          <w:b/>
          <w:bCs/>
        </w:rPr>
        <w:t>BẢNG DANH SÁCH SẢN PHẨM</w:t>
      </w:r>
      <w:bookmarkEnd w:id="8"/>
    </w:p>
    <w:tbl>
      <w:tblPr>
        <w:tblStyle w:val="Style13"/>
        <w:tblW w:w="902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04"/>
        <w:gridCol w:w="1683"/>
        <w:gridCol w:w="1314"/>
        <w:gridCol w:w="1470"/>
        <w:gridCol w:w="1470"/>
        <w:gridCol w:w="1884"/>
      </w:tblGrid>
      <w:tr w:rsidR="00A5234B" w14:paraId="407A8727" w14:textId="77777777">
        <w:trPr>
          <w:trHeight w:val="315"/>
        </w:trPr>
        <w:tc>
          <w:tcPr>
            <w:tcW w:w="120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531F94B" w14:textId="77777777" w:rsidR="00A5234B" w:rsidRDefault="00000000">
            <w:pPr>
              <w:spacing w:before="240"/>
              <w:jc w:val="center"/>
              <w:rPr>
                <w:rFonts w:eastAsia="Times New Roman" w:cs="Times New Roman"/>
                <w:sz w:val="26"/>
                <w:szCs w:val="26"/>
              </w:rPr>
            </w:pPr>
            <w:r>
              <w:rPr>
                <w:rFonts w:eastAsia="Times New Roman" w:cs="Times New Roman"/>
                <w:sz w:val="26"/>
                <w:szCs w:val="26"/>
              </w:rPr>
              <w:t>STT</w:t>
            </w:r>
          </w:p>
        </w:tc>
        <w:tc>
          <w:tcPr>
            <w:tcW w:w="1682"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9359779" w14:textId="77777777" w:rsidR="00A5234B" w:rsidRDefault="00000000">
            <w:pPr>
              <w:spacing w:before="240"/>
              <w:jc w:val="center"/>
              <w:rPr>
                <w:rFonts w:eastAsia="Times New Roman" w:cs="Times New Roman"/>
                <w:sz w:val="26"/>
                <w:szCs w:val="26"/>
              </w:rPr>
            </w:pPr>
            <w:r>
              <w:rPr>
                <w:rFonts w:eastAsia="Times New Roman" w:cs="Times New Roman"/>
                <w:sz w:val="26"/>
                <w:szCs w:val="26"/>
              </w:rPr>
              <w:t>Tên sản phẩm</w:t>
            </w:r>
          </w:p>
        </w:tc>
        <w:tc>
          <w:tcPr>
            <w:tcW w:w="1314"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2800E602" w14:textId="77777777" w:rsidR="00A5234B" w:rsidRDefault="00000000">
            <w:pPr>
              <w:spacing w:before="240"/>
              <w:jc w:val="center"/>
              <w:rPr>
                <w:rFonts w:eastAsia="Times New Roman" w:cs="Times New Roman"/>
                <w:sz w:val="26"/>
                <w:szCs w:val="26"/>
              </w:rPr>
            </w:pPr>
            <w:r>
              <w:rPr>
                <w:rFonts w:eastAsia="Times New Roman" w:cs="Times New Roman"/>
                <w:sz w:val="26"/>
                <w:szCs w:val="26"/>
              </w:rPr>
              <w:t>Size</w:t>
            </w:r>
          </w:p>
        </w:tc>
        <w:tc>
          <w:tcPr>
            <w:tcW w:w="147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584A787" w14:textId="77777777" w:rsidR="00A5234B" w:rsidRDefault="00000000">
            <w:pPr>
              <w:spacing w:before="240"/>
              <w:jc w:val="center"/>
              <w:rPr>
                <w:rFonts w:eastAsia="Times New Roman" w:cs="Times New Roman"/>
                <w:sz w:val="26"/>
                <w:szCs w:val="26"/>
              </w:rPr>
            </w:pPr>
            <w:r>
              <w:rPr>
                <w:rFonts w:eastAsia="Times New Roman" w:cs="Times New Roman"/>
                <w:sz w:val="26"/>
                <w:szCs w:val="26"/>
              </w:rPr>
              <w:t>Màu sắc</w:t>
            </w:r>
          </w:p>
        </w:tc>
        <w:tc>
          <w:tcPr>
            <w:tcW w:w="147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0D1BC6DB" w14:textId="77777777" w:rsidR="00A5234B" w:rsidRDefault="00000000">
            <w:pPr>
              <w:spacing w:before="240"/>
              <w:jc w:val="center"/>
              <w:rPr>
                <w:rFonts w:eastAsia="Times New Roman" w:cs="Times New Roman"/>
                <w:sz w:val="26"/>
                <w:szCs w:val="26"/>
              </w:rPr>
            </w:pPr>
            <w:r>
              <w:rPr>
                <w:rFonts w:eastAsia="Times New Roman" w:cs="Times New Roman"/>
                <w:sz w:val="26"/>
                <w:szCs w:val="26"/>
              </w:rPr>
              <w:t>Số lượng</w:t>
            </w:r>
          </w:p>
        </w:tc>
        <w:tc>
          <w:tcPr>
            <w:tcW w:w="1883"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7DA866BE" w14:textId="77777777" w:rsidR="00A5234B" w:rsidRDefault="00000000">
            <w:pPr>
              <w:spacing w:before="240"/>
              <w:jc w:val="center"/>
              <w:rPr>
                <w:rFonts w:eastAsia="Times New Roman" w:cs="Times New Roman"/>
                <w:sz w:val="26"/>
                <w:szCs w:val="26"/>
              </w:rPr>
            </w:pPr>
            <w:r>
              <w:rPr>
                <w:rFonts w:eastAsia="Times New Roman" w:cs="Times New Roman"/>
                <w:sz w:val="26"/>
                <w:szCs w:val="26"/>
              </w:rPr>
              <w:t>Giá</w:t>
            </w:r>
          </w:p>
        </w:tc>
      </w:tr>
      <w:tr w:rsidR="00A5234B" w14:paraId="05D1FEB4" w14:textId="77777777">
        <w:trPr>
          <w:trHeight w:val="315"/>
        </w:trPr>
        <w:tc>
          <w:tcPr>
            <w:tcW w:w="120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79FAE06" w14:textId="77777777" w:rsidR="00A5234B" w:rsidRDefault="00000000">
            <w:pPr>
              <w:spacing w:before="240"/>
              <w:jc w:val="center"/>
              <w:rPr>
                <w:rFonts w:eastAsia="Times New Roman" w:cs="Times New Roman"/>
                <w:sz w:val="26"/>
                <w:szCs w:val="26"/>
              </w:rPr>
            </w:pPr>
            <w:r>
              <w:rPr>
                <w:rFonts w:eastAsia="Times New Roman" w:cs="Times New Roman"/>
                <w:sz w:val="26"/>
                <w:szCs w:val="26"/>
              </w:rPr>
              <w:t>0</w:t>
            </w:r>
          </w:p>
        </w:tc>
        <w:tc>
          <w:tcPr>
            <w:tcW w:w="1682"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3E3E144"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31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845B34F"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4FCD417"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2612987" w14:textId="77777777" w:rsidR="00A5234B" w:rsidRDefault="00A5234B">
            <w:pPr>
              <w:spacing w:before="240"/>
              <w:jc w:val="center"/>
              <w:rPr>
                <w:rFonts w:eastAsia="Times New Roman" w:cs="Times New Roman"/>
                <w:sz w:val="26"/>
                <w:szCs w:val="26"/>
              </w:rPr>
            </w:pPr>
          </w:p>
        </w:tc>
        <w:tc>
          <w:tcPr>
            <w:tcW w:w="1883"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4832292"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r>
      <w:tr w:rsidR="00A5234B" w14:paraId="57FD61A0" w14:textId="77777777">
        <w:trPr>
          <w:trHeight w:val="315"/>
        </w:trPr>
        <w:tc>
          <w:tcPr>
            <w:tcW w:w="120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424F3B0" w14:textId="77777777" w:rsidR="00A5234B" w:rsidRDefault="00000000">
            <w:pPr>
              <w:spacing w:before="240"/>
              <w:jc w:val="center"/>
              <w:rPr>
                <w:rFonts w:eastAsia="Times New Roman" w:cs="Times New Roman"/>
                <w:sz w:val="26"/>
                <w:szCs w:val="26"/>
              </w:rPr>
            </w:pPr>
            <w:r>
              <w:rPr>
                <w:rFonts w:eastAsia="Times New Roman" w:cs="Times New Roman"/>
                <w:sz w:val="26"/>
                <w:szCs w:val="26"/>
              </w:rPr>
              <w:t>1</w:t>
            </w:r>
          </w:p>
        </w:tc>
        <w:tc>
          <w:tcPr>
            <w:tcW w:w="1682"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8A59EE5"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31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4CDAFFB"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1E4DC2A"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3DF2900" w14:textId="77777777" w:rsidR="00A5234B" w:rsidRDefault="00A5234B">
            <w:pPr>
              <w:spacing w:before="240"/>
              <w:jc w:val="center"/>
              <w:rPr>
                <w:rFonts w:eastAsia="Times New Roman" w:cs="Times New Roman"/>
                <w:sz w:val="26"/>
                <w:szCs w:val="26"/>
              </w:rPr>
            </w:pPr>
          </w:p>
        </w:tc>
        <w:tc>
          <w:tcPr>
            <w:tcW w:w="1883"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4334B480"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r>
      <w:tr w:rsidR="00A5234B" w14:paraId="7633A1BD" w14:textId="77777777">
        <w:trPr>
          <w:trHeight w:val="315"/>
        </w:trPr>
        <w:tc>
          <w:tcPr>
            <w:tcW w:w="120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E9709C6" w14:textId="77777777" w:rsidR="00A5234B" w:rsidRDefault="00000000">
            <w:pPr>
              <w:spacing w:before="240"/>
              <w:jc w:val="center"/>
              <w:rPr>
                <w:rFonts w:eastAsia="Times New Roman" w:cs="Times New Roman"/>
                <w:sz w:val="26"/>
                <w:szCs w:val="26"/>
              </w:rPr>
            </w:pPr>
            <w:r>
              <w:rPr>
                <w:rFonts w:eastAsia="Times New Roman" w:cs="Times New Roman"/>
                <w:sz w:val="26"/>
                <w:szCs w:val="26"/>
              </w:rPr>
              <w:t>2</w:t>
            </w:r>
          </w:p>
        </w:tc>
        <w:tc>
          <w:tcPr>
            <w:tcW w:w="1682"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35EB1D1"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31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2D8844F"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7587509"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78EA5CC" w14:textId="77777777" w:rsidR="00A5234B" w:rsidRDefault="00A5234B">
            <w:pPr>
              <w:spacing w:before="240"/>
              <w:jc w:val="center"/>
              <w:rPr>
                <w:rFonts w:eastAsia="Times New Roman" w:cs="Times New Roman"/>
                <w:sz w:val="26"/>
                <w:szCs w:val="26"/>
              </w:rPr>
            </w:pPr>
          </w:p>
        </w:tc>
        <w:tc>
          <w:tcPr>
            <w:tcW w:w="1883"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67B608B"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r>
      <w:tr w:rsidR="00A5234B" w14:paraId="03C984A8" w14:textId="77777777">
        <w:trPr>
          <w:trHeight w:val="315"/>
        </w:trPr>
        <w:tc>
          <w:tcPr>
            <w:tcW w:w="1203"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5D0C992" w14:textId="77777777" w:rsidR="00A5234B" w:rsidRDefault="00000000">
            <w:pPr>
              <w:spacing w:before="240"/>
              <w:jc w:val="center"/>
              <w:rPr>
                <w:rFonts w:eastAsia="Times New Roman" w:cs="Times New Roman"/>
                <w:sz w:val="26"/>
                <w:szCs w:val="26"/>
              </w:rPr>
            </w:pPr>
            <w:r>
              <w:rPr>
                <w:rFonts w:eastAsia="Times New Roman" w:cs="Times New Roman"/>
                <w:sz w:val="26"/>
                <w:szCs w:val="26"/>
              </w:rPr>
              <w:t>3</w:t>
            </w:r>
          </w:p>
        </w:tc>
        <w:tc>
          <w:tcPr>
            <w:tcW w:w="1682"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5D1ADE6"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314"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8090B72"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E090BC7"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7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C159269" w14:textId="77777777" w:rsidR="00A5234B" w:rsidRDefault="00A5234B">
            <w:pPr>
              <w:spacing w:before="240"/>
              <w:jc w:val="center"/>
              <w:rPr>
                <w:rFonts w:eastAsia="Times New Roman" w:cs="Times New Roman"/>
                <w:sz w:val="26"/>
                <w:szCs w:val="26"/>
              </w:rPr>
            </w:pPr>
          </w:p>
        </w:tc>
        <w:tc>
          <w:tcPr>
            <w:tcW w:w="1883"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29E73B4"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r>
    </w:tbl>
    <w:p w14:paraId="64F2C059" w14:textId="77777777" w:rsidR="00A5234B" w:rsidRDefault="00000000">
      <w:pPr>
        <w:spacing w:before="240" w:after="240" w:line="360" w:lineRule="auto"/>
        <w:ind w:left="4320" w:firstLine="720"/>
        <w:jc w:val="both"/>
        <w:rPr>
          <w:rFonts w:eastAsia="Times New Roman" w:cs="Times New Roman"/>
          <w:sz w:val="26"/>
          <w:szCs w:val="26"/>
        </w:rPr>
      </w:pPr>
      <w:r>
        <w:rPr>
          <w:rFonts w:eastAsia="Times New Roman" w:cs="Times New Roman"/>
          <w:sz w:val="26"/>
          <w:szCs w:val="26"/>
        </w:rPr>
        <w:t>Ngày........ tháng......... năm........</w:t>
      </w:r>
    </w:p>
    <w:p w14:paraId="4FCA13B0" w14:textId="77777777" w:rsidR="00A5234B" w:rsidRDefault="00000000">
      <w:pPr>
        <w:spacing w:before="240" w:after="240" w:line="360" w:lineRule="auto"/>
        <w:jc w:val="center"/>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ab/>
        <w:t>Người lập phiếu</w:t>
      </w:r>
    </w:p>
    <w:p w14:paraId="16621C5C" w14:textId="77777777" w:rsidR="00A5234B" w:rsidRDefault="00A5234B">
      <w:pPr>
        <w:spacing w:before="240" w:after="240" w:line="360" w:lineRule="auto"/>
        <w:ind w:right="-540"/>
        <w:jc w:val="both"/>
        <w:rPr>
          <w:rFonts w:eastAsia="Times New Roman" w:cs="Times New Roman"/>
          <w:sz w:val="26"/>
          <w:szCs w:val="26"/>
        </w:rPr>
      </w:pPr>
    </w:p>
    <w:p w14:paraId="4CE6AB98" w14:textId="77777777" w:rsidR="00A5234B" w:rsidRDefault="00000000">
      <w:pPr>
        <w:spacing w:before="240" w:after="240" w:line="360" w:lineRule="auto"/>
        <w:ind w:right="-540"/>
        <w:jc w:val="center"/>
        <w:rPr>
          <w:rFonts w:eastAsia="Times New Roman" w:cs="Times New Roman"/>
          <w:sz w:val="26"/>
          <w:szCs w:val="26"/>
        </w:rPr>
      </w:pPr>
      <w:r>
        <w:rPr>
          <w:rFonts w:eastAsia="Times New Roman" w:cs="Times New Roman"/>
          <w:sz w:val="26"/>
          <w:szCs w:val="26"/>
        </w:rPr>
        <w:lastRenderedPageBreak/>
        <w:t>Biểu mẫu danh sách khách hàng (BM-DSKH)</w:t>
      </w:r>
    </w:p>
    <w:p w14:paraId="4851CC92" w14:textId="77777777" w:rsidR="00A5234B" w:rsidRDefault="00000000">
      <w:pPr>
        <w:jc w:val="center"/>
        <w:rPr>
          <w:b/>
          <w:bCs/>
        </w:rPr>
      </w:pPr>
      <w:bookmarkStart w:id="9" w:name="_Toc10344"/>
      <w:r>
        <w:rPr>
          <w:b/>
          <w:bCs/>
        </w:rPr>
        <w:t>BẢNG DANH SÁCH KHÁCH HÀNG</w:t>
      </w:r>
      <w:bookmarkEnd w:id="9"/>
    </w:p>
    <w:tbl>
      <w:tblPr>
        <w:tblStyle w:val="Style14"/>
        <w:tblW w:w="10290" w:type="dxa"/>
        <w:tblInd w:w="-63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65"/>
        <w:gridCol w:w="1875"/>
        <w:gridCol w:w="1410"/>
        <w:gridCol w:w="1440"/>
        <w:gridCol w:w="1650"/>
        <w:gridCol w:w="1410"/>
        <w:gridCol w:w="1440"/>
      </w:tblGrid>
      <w:tr w:rsidR="00A5234B" w14:paraId="64F5D555" w14:textId="77777777">
        <w:trPr>
          <w:trHeight w:val="315"/>
        </w:trPr>
        <w:tc>
          <w:tcPr>
            <w:tcW w:w="10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521DB87" w14:textId="77777777" w:rsidR="00A5234B" w:rsidRDefault="00000000">
            <w:pPr>
              <w:spacing w:before="240"/>
              <w:jc w:val="center"/>
              <w:rPr>
                <w:rFonts w:eastAsia="Times New Roman" w:cs="Times New Roman"/>
                <w:sz w:val="26"/>
                <w:szCs w:val="26"/>
              </w:rPr>
            </w:pPr>
            <w:r>
              <w:rPr>
                <w:rFonts w:eastAsia="Times New Roman" w:cs="Times New Roman"/>
                <w:sz w:val="26"/>
                <w:szCs w:val="26"/>
              </w:rPr>
              <w:t>STT</w:t>
            </w:r>
          </w:p>
        </w:tc>
        <w:tc>
          <w:tcPr>
            <w:tcW w:w="1875"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7EEF7F63" w14:textId="77777777" w:rsidR="00A5234B" w:rsidRDefault="00000000">
            <w:pPr>
              <w:spacing w:before="240"/>
              <w:jc w:val="center"/>
              <w:rPr>
                <w:rFonts w:eastAsia="Times New Roman" w:cs="Times New Roman"/>
                <w:sz w:val="26"/>
                <w:szCs w:val="26"/>
              </w:rPr>
            </w:pPr>
            <w:r>
              <w:rPr>
                <w:rFonts w:eastAsia="Times New Roman" w:cs="Times New Roman"/>
                <w:sz w:val="26"/>
                <w:szCs w:val="26"/>
              </w:rPr>
              <w:t>Tên khách hàng</w:t>
            </w:r>
          </w:p>
        </w:tc>
        <w:tc>
          <w:tcPr>
            <w:tcW w:w="141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44F705C1" w14:textId="77777777" w:rsidR="00A5234B" w:rsidRDefault="00000000">
            <w:pPr>
              <w:spacing w:before="240"/>
              <w:jc w:val="center"/>
              <w:rPr>
                <w:rFonts w:eastAsia="Times New Roman" w:cs="Times New Roman"/>
                <w:sz w:val="26"/>
                <w:szCs w:val="26"/>
              </w:rPr>
            </w:pPr>
            <w:r>
              <w:rPr>
                <w:rFonts w:eastAsia="Times New Roman" w:cs="Times New Roman"/>
                <w:sz w:val="26"/>
                <w:szCs w:val="26"/>
              </w:rPr>
              <w:t>Điện thoại</w:t>
            </w:r>
          </w:p>
        </w:tc>
        <w:tc>
          <w:tcPr>
            <w:tcW w:w="144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53A4A2A4" w14:textId="77777777" w:rsidR="00A5234B" w:rsidRDefault="00000000">
            <w:pPr>
              <w:spacing w:before="240"/>
              <w:jc w:val="center"/>
              <w:rPr>
                <w:rFonts w:eastAsia="Times New Roman" w:cs="Times New Roman"/>
                <w:sz w:val="26"/>
                <w:szCs w:val="26"/>
              </w:rPr>
            </w:pPr>
            <w:r>
              <w:rPr>
                <w:rFonts w:eastAsia="Times New Roman" w:cs="Times New Roman"/>
                <w:sz w:val="26"/>
                <w:szCs w:val="26"/>
              </w:rPr>
              <w:t>Địa chỉ</w:t>
            </w:r>
          </w:p>
        </w:tc>
        <w:tc>
          <w:tcPr>
            <w:tcW w:w="165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6E004C23" w14:textId="77777777" w:rsidR="00A5234B" w:rsidRDefault="00000000">
            <w:pPr>
              <w:spacing w:before="240"/>
              <w:jc w:val="center"/>
              <w:rPr>
                <w:rFonts w:eastAsia="Times New Roman" w:cs="Times New Roman"/>
                <w:sz w:val="26"/>
                <w:szCs w:val="26"/>
              </w:rPr>
            </w:pPr>
            <w:r>
              <w:rPr>
                <w:rFonts w:eastAsia="Times New Roman" w:cs="Times New Roman"/>
                <w:sz w:val="26"/>
                <w:szCs w:val="26"/>
              </w:rPr>
              <w:t>Email</w:t>
            </w:r>
          </w:p>
        </w:tc>
        <w:tc>
          <w:tcPr>
            <w:tcW w:w="141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1C75BD66" w14:textId="77777777" w:rsidR="00A5234B" w:rsidRDefault="00000000">
            <w:pPr>
              <w:spacing w:before="240"/>
              <w:jc w:val="center"/>
              <w:rPr>
                <w:rFonts w:eastAsia="Times New Roman" w:cs="Times New Roman"/>
                <w:sz w:val="26"/>
                <w:szCs w:val="26"/>
              </w:rPr>
            </w:pPr>
            <w:r>
              <w:rPr>
                <w:rFonts w:eastAsia="Times New Roman" w:cs="Times New Roman"/>
                <w:sz w:val="26"/>
                <w:szCs w:val="26"/>
              </w:rPr>
              <w:t>Mật khẩu</w:t>
            </w:r>
          </w:p>
        </w:tc>
        <w:tc>
          <w:tcPr>
            <w:tcW w:w="1440" w:type="dxa"/>
            <w:tcBorders>
              <w:top w:val="single" w:sz="4" w:space="0" w:color="000000"/>
              <w:left w:val="nil"/>
              <w:bottom w:val="single" w:sz="4" w:space="0" w:color="000000"/>
              <w:right w:val="single" w:sz="4" w:space="0" w:color="000000"/>
            </w:tcBorders>
            <w:shd w:val="clear" w:color="auto" w:fill="auto"/>
            <w:tcMar>
              <w:top w:w="0" w:type="dxa"/>
              <w:left w:w="100" w:type="dxa"/>
              <w:bottom w:w="0" w:type="dxa"/>
              <w:right w:w="100" w:type="dxa"/>
            </w:tcMar>
          </w:tcPr>
          <w:p w14:paraId="6BEFAE12" w14:textId="77777777" w:rsidR="00A5234B" w:rsidRDefault="00000000">
            <w:pPr>
              <w:spacing w:before="240"/>
              <w:jc w:val="center"/>
              <w:rPr>
                <w:rFonts w:eastAsia="Times New Roman" w:cs="Times New Roman"/>
                <w:sz w:val="26"/>
                <w:szCs w:val="26"/>
              </w:rPr>
            </w:pPr>
            <w:r>
              <w:rPr>
                <w:rFonts w:eastAsia="Times New Roman" w:cs="Times New Roman"/>
                <w:sz w:val="26"/>
                <w:szCs w:val="26"/>
              </w:rPr>
              <w:t>Giới Tính</w:t>
            </w:r>
          </w:p>
        </w:tc>
      </w:tr>
      <w:tr w:rsidR="00A5234B" w14:paraId="35C4CDA6" w14:textId="77777777">
        <w:trPr>
          <w:trHeight w:val="315"/>
        </w:trPr>
        <w:tc>
          <w:tcPr>
            <w:tcW w:w="106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6061431" w14:textId="77777777" w:rsidR="00A5234B" w:rsidRDefault="00000000">
            <w:pPr>
              <w:spacing w:before="240"/>
              <w:jc w:val="center"/>
              <w:rPr>
                <w:rFonts w:eastAsia="Times New Roman" w:cs="Times New Roman"/>
                <w:sz w:val="26"/>
                <w:szCs w:val="26"/>
              </w:rPr>
            </w:pPr>
            <w:r>
              <w:rPr>
                <w:rFonts w:eastAsia="Times New Roman" w:cs="Times New Roman"/>
                <w:sz w:val="26"/>
                <w:szCs w:val="26"/>
              </w:rPr>
              <w:t>0</w:t>
            </w:r>
          </w:p>
        </w:tc>
        <w:tc>
          <w:tcPr>
            <w:tcW w:w="187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2416E5E"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1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33412CB"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4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FC1DF53"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65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BA12402"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1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FEF24B1" w14:textId="77777777" w:rsidR="00A5234B" w:rsidRDefault="00A5234B">
            <w:pPr>
              <w:spacing w:before="240"/>
              <w:jc w:val="center"/>
              <w:rPr>
                <w:rFonts w:eastAsia="Times New Roman" w:cs="Times New Roman"/>
                <w:sz w:val="26"/>
                <w:szCs w:val="26"/>
              </w:rPr>
            </w:pPr>
          </w:p>
        </w:tc>
        <w:tc>
          <w:tcPr>
            <w:tcW w:w="144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45F441C" w14:textId="77777777" w:rsidR="00A5234B" w:rsidRDefault="00A5234B">
            <w:pPr>
              <w:spacing w:before="240"/>
              <w:jc w:val="center"/>
              <w:rPr>
                <w:rFonts w:eastAsia="Times New Roman" w:cs="Times New Roman"/>
                <w:sz w:val="26"/>
                <w:szCs w:val="26"/>
              </w:rPr>
            </w:pPr>
          </w:p>
        </w:tc>
      </w:tr>
      <w:tr w:rsidR="00A5234B" w14:paraId="30E06DAB" w14:textId="77777777">
        <w:trPr>
          <w:trHeight w:val="315"/>
        </w:trPr>
        <w:tc>
          <w:tcPr>
            <w:tcW w:w="106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A122D39" w14:textId="77777777" w:rsidR="00A5234B" w:rsidRDefault="00000000">
            <w:pPr>
              <w:spacing w:before="240"/>
              <w:jc w:val="center"/>
              <w:rPr>
                <w:rFonts w:eastAsia="Times New Roman" w:cs="Times New Roman"/>
                <w:sz w:val="26"/>
                <w:szCs w:val="26"/>
              </w:rPr>
            </w:pPr>
            <w:r>
              <w:rPr>
                <w:rFonts w:eastAsia="Times New Roman" w:cs="Times New Roman"/>
                <w:sz w:val="26"/>
                <w:szCs w:val="26"/>
              </w:rPr>
              <w:t>1</w:t>
            </w:r>
          </w:p>
        </w:tc>
        <w:tc>
          <w:tcPr>
            <w:tcW w:w="187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65DCE55"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1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7C15890"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4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F6F634E"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65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F417CC1"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1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E5BD4A6" w14:textId="77777777" w:rsidR="00A5234B" w:rsidRDefault="00A5234B">
            <w:pPr>
              <w:spacing w:before="240"/>
              <w:jc w:val="center"/>
              <w:rPr>
                <w:rFonts w:eastAsia="Times New Roman" w:cs="Times New Roman"/>
                <w:sz w:val="26"/>
                <w:szCs w:val="26"/>
              </w:rPr>
            </w:pPr>
          </w:p>
        </w:tc>
        <w:tc>
          <w:tcPr>
            <w:tcW w:w="144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3F9CAA8" w14:textId="77777777" w:rsidR="00A5234B" w:rsidRDefault="00A5234B">
            <w:pPr>
              <w:spacing w:before="240"/>
              <w:jc w:val="center"/>
              <w:rPr>
                <w:rFonts w:eastAsia="Times New Roman" w:cs="Times New Roman"/>
                <w:sz w:val="26"/>
                <w:szCs w:val="26"/>
              </w:rPr>
            </w:pPr>
          </w:p>
        </w:tc>
      </w:tr>
      <w:tr w:rsidR="00A5234B" w14:paraId="6DF62783" w14:textId="77777777">
        <w:trPr>
          <w:trHeight w:val="315"/>
        </w:trPr>
        <w:tc>
          <w:tcPr>
            <w:tcW w:w="106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CDBFC68" w14:textId="77777777" w:rsidR="00A5234B" w:rsidRDefault="00000000">
            <w:pPr>
              <w:spacing w:before="240"/>
              <w:jc w:val="center"/>
              <w:rPr>
                <w:rFonts w:eastAsia="Times New Roman" w:cs="Times New Roman"/>
                <w:sz w:val="26"/>
                <w:szCs w:val="26"/>
              </w:rPr>
            </w:pPr>
            <w:r>
              <w:rPr>
                <w:rFonts w:eastAsia="Times New Roman" w:cs="Times New Roman"/>
                <w:sz w:val="26"/>
                <w:szCs w:val="26"/>
              </w:rPr>
              <w:t>2</w:t>
            </w:r>
          </w:p>
        </w:tc>
        <w:tc>
          <w:tcPr>
            <w:tcW w:w="187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E6EFFF8"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1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35E8CEF"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4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D517D5F"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65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A438977"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1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BFD800F" w14:textId="77777777" w:rsidR="00A5234B" w:rsidRDefault="00A5234B">
            <w:pPr>
              <w:spacing w:before="240"/>
              <w:jc w:val="center"/>
              <w:rPr>
                <w:rFonts w:eastAsia="Times New Roman" w:cs="Times New Roman"/>
                <w:sz w:val="26"/>
                <w:szCs w:val="26"/>
              </w:rPr>
            </w:pPr>
          </w:p>
        </w:tc>
        <w:tc>
          <w:tcPr>
            <w:tcW w:w="144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7269386" w14:textId="77777777" w:rsidR="00A5234B" w:rsidRDefault="00A5234B">
            <w:pPr>
              <w:spacing w:before="240"/>
              <w:jc w:val="center"/>
              <w:rPr>
                <w:rFonts w:eastAsia="Times New Roman" w:cs="Times New Roman"/>
                <w:sz w:val="26"/>
                <w:szCs w:val="26"/>
              </w:rPr>
            </w:pPr>
          </w:p>
        </w:tc>
      </w:tr>
      <w:tr w:rsidR="00A5234B" w14:paraId="62CE4BF0" w14:textId="77777777">
        <w:trPr>
          <w:trHeight w:val="315"/>
        </w:trPr>
        <w:tc>
          <w:tcPr>
            <w:tcW w:w="106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756B066" w14:textId="77777777" w:rsidR="00A5234B" w:rsidRDefault="00000000">
            <w:pPr>
              <w:spacing w:before="240"/>
              <w:jc w:val="center"/>
              <w:rPr>
                <w:rFonts w:eastAsia="Times New Roman" w:cs="Times New Roman"/>
                <w:sz w:val="26"/>
                <w:szCs w:val="26"/>
              </w:rPr>
            </w:pPr>
            <w:r>
              <w:rPr>
                <w:rFonts w:eastAsia="Times New Roman" w:cs="Times New Roman"/>
                <w:sz w:val="26"/>
                <w:szCs w:val="26"/>
              </w:rPr>
              <w:t>3</w:t>
            </w:r>
          </w:p>
        </w:tc>
        <w:tc>
          <w:tcPr>
            <w:tcW w:w="187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3B9EA6E"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1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E6372B3"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4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83416DF"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65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515E1452"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1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13E672E" w14:textId="77777777" w:rsidR="00A5234B" w:rsidRDefault="00A5234B">
            <w:pPr>
              <w:spacing w:before="240"/>
              <w:jc w:val="center"/>
              <w:rPr>
                <w:rFonts w:eastAsia="Times New Roman" w:cs="Times New Roman"/>
                <w:sz w:val="26"/>
                <w:szCs w:val="26"/>
              </w:rPr>
            </w:pPr>
          </w:p>
        </w:tc>
        <w:tc>
          <w:tcPr>
            <w:tcW w:w="144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72091DEF" w14:textId="77777777" w:rsidR="00A5234B" w:rsidRDefault="00A5234B">
            <w:pPr>
              <w:spacing w:before="240"/>
              <w:jc w:val="center"/>
              <w:rPr>
                <w:rFonts w:eastAsia="Times New Roman" w:cs="Times New Roman"/>
                <w:sz w:val="26"/>
                <w:szCs w:val="26"/>
              </w:rPr>
            </w:pPr>
          </w:p>
        </w:tc>
      </w:tr>
      <w:tr w:rsidR="00A5234B" w14:paraId="3A0D35C2" w14:textId="77777777">
        <w:trPr>
          <w:trHeight w:val="315"/>
        </w:trPr>
        <w:tc>
          <w:tcPr>
            <w:tcW w:w="1065" w:type="dxa"/>
            <w:tcBorders>
              <w:top w:val="nil"/>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F44289B" w14:textId="77777777" w:rsidR="00A5234B" w:rsidRDefault="00000000">
            <w:pPr>
              <w:spacing w:before="240"/>
              <w:jc w:val="center"/>
              <w:rPr>
                <w:rFonts w:eastAsia="Times New Roman" w:cs="Times New Roman"/>
                <w:sz w:val="26"/>
                <w:szCs w:val="26"/>
              </w:rPr>
            </w:pPr>
            <w:r>
              <w:rPr>
                <w:rFonts w:eastAsia="Times New Roman" w:cs="Times New Roman"/>
                <w:sz w:val="26"/>
                <w:szCs w:val="26"/>
              </w:rPr>
              <w:t>4</w:t>
            </w:r>
          </w:p>
        </w:tc>
        <w:tc>
          <w:tcPr>
            <w:tcW w:w="187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14D683CD" w14:textId="77777777" w:rsidR="00A5234B" w:rsidRDefault="00A5234B">
            <w:pPr>
              <w:spacing w:before="240"/>
              <w:jc w:val="center"/>
              <w:rPr>
                <w:rFonts w:eastAsia="Times New Roman" w:cs="Times New Roman"/>
                <w:sz w:val="26"/>
                <w:szCs w:val="26"/>
              </w:rPr>
            </w:pPr>
          </w:p>
        </w:tc>
        <w:tc>
          <w:tcPr>
            <w:tcW w:w="141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48AF983" w14:textId="77777777" w:rsidR="00A5234B" w:rsidRDefault="00A5234B">
            <w:pPr>
              <w:spacing w:before="240"/>
              <w:jc w:val="center"/>
              <w:rPr>
                <w:rFonts w:eastAsia="Times New Roman" w:cs="Times New Roman"/>
                <w:sz w:val="26"/>
                <w:szCs w:val="26"/>
              </w:rPr>
            </w:pPr>
          </w:p>
        </w:tc>
        <w:tc>
          <w:tcPr>
            <w:tcW w:w="144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6292C63E" w14:textId="77777777" w:rsidR="00A5234B" w:rsidRDefault="00A5234B">
            <w:pPr>
              <w:spacing w:before="240"/>
              <w:jc w:val="center"/>
              <w:rPr>
                <w:rFonts w:eastAsia="Times New Roman" w:cs="Times New Roman"/>
                <w:sz w:val="26"/>
                <w:szCs w:val="26"/>
              </w:rPr>
            </w:pPr>
          </w:p>
        </w:tc>
        <w:tc>
          <w:tcPr>
            <w:tcW w:w="165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3CC2672" w14:textId="77777777" w:rsidR="00A5234B" w:rsidRDefault="00A5234B">
            <w:pPr>
              <w:spacing w:before="240"/>
              <w:jc w:val="center"/>
              <w:rPr>
                <w:rFonts w:eastAsia="Times New Roman" w:cs="Times New Roman"/>
                <w:sz w:val="26"/>
                <w:szCs w:val="26"/>
              </w:rPr>
            </w:pPr>
          </w:p>
        </w:tc>
        <w:tc>
          <w:tcPr>
            <w:tcW w:w="141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39EBA8CC" w14:textId="77777777" w:rsidR="00A5234B" w:rsidRDefault="00A5234B">
            <w:pPr>
              <w:spacing w:before="240"/>
              <w:jc w:val="center"/>
              <w:rPr>
                <w:rFonts w:eastAsia="Times New Roman" w:cs="Times New Roman"/>
                <w:sz w:val="26"/>
                <w:szCs w:val="26"/>
              </w:rPr>
            </w:pPr>
          </w:p>
        </w:tc>
        <w:tc>
          <w:tcPr>
            <w:tcW w:w="144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20B77B98" w14:textId="77777777" w:rsidR="00A5234B" w:rsidRDefault="00A5234B">
            <w:pPr>
              <w:spacing w:before="240"/>
              <w:jc w:val="center"/>
              <w:rPr>
                <w:rFonts w:eastAsia="Times New Roman" w:cs="Times New Roman"/>
                <w:sz w:val="26"/>
                <w:szCs w:val="26"/>
              </w:rPr>
            </w:pPr>
          </w:p>
        </w:tc>
      </w:tr>
    </w:tbl>
    <w:p w14:paraId="27D42E84" w14:textId="77777777" w:rsidR="00A5234B" w:rsidRDefault="00000000">
      <w:pPr>
        <w:spacing w:before="240" w:after="240" w:line="360" w:lineRule="auto"/>
        <w:ind w:left="4320" w:firstLine="720"/>
        <w:jc w:val="both"/>
        <w:rPr>
          <w:rFonts w:eastAsia="Times New Roman" w:cs="Times New Roman"/>
          <w:sz w:val="26"/>
          <w:szCs w:val="26"/>
        </w:rPr>
      </w:pPr>
      <w:r>
        <w:rPr>
          <w:rFonts w:eastAsia="Times New Roman" w:cs="Times New Roman"/>
          <w:sz w:val="26"/>
          <w:szCs w:val="26"/>
        </w:rPr>
        <w:t>Ngày........ tháng......... năm........</w:t>
      </w:r>
    </w:p>
    <w:p w14:paraId="12094C08" w14:textId="77777777" w:rsidR="00A5234B" w:rsidRDefault="00000000">
      <w:pPr>
        <w:spacing w:before="240" w:after="240" w:line="360" w:lineRule="auto"/>
        <w:jc w:val="center"/>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ab/>
      </w:r>
      <w:r>
        <w:rPr>
          <w:rFonts w:eastAsia="Times New Roman" w:cs="Times New Roman"/>
          <w:sz w:val="26"/>
          <w:szCs w:val="26"/>
        </w:rPr>
        <w:tab/>
        <w:t>Người lập phiếu</w:t>
      </w:r>
    </w:p>
    <w:p w14:paraId="09B68CBA" w14:textId="77777777" w:rsidR="00A5234B" w:rsidRDefault="00A5234B">
      <w:pPr>
        <w:spacing w:before="240" w:after="240" w:line="360" w:lineRule="auto"/>
        <w:rPr>
          <w:rFonts w:eastAsia="Times New Roman" w:cs="Times New Roman"/>
          <w:sz w:val="26"/>
          <w:szCs w:val="26"/>
        </w:rPr>
      </w:pPr>
    </w:p>
    <w:p w14:paraId="3B41696D" w14:textId="77777777" w:rsidR="00A5234B" w:rsidRDefault="00000000">
      <w:pPr>
        <w:spacing w:before="240" w:after="240" w:line="360" w:lineRule="auto"/>
        <w:jc w:val="center"/>
        <w:rPr>
          <w:rFonts w:eastAsia="Times New Roman" w:cs="Times New Roman"/>
          <w:sz w:val="40"/>
          <w:szCs w:val="40"/>
        </w:rPr>
      </w:pPr>
      <w:r>
        <w:rPr>
          <w:rFonts w:eastAsia="Times New Roman" w:cs="Times New Roman"/>
          <w:sz w:val="26"/>
          <w:szCs w:val="26"/>
        </w:rPr>
        <w:t>Biểu mẫu danh sách nhân viên (BM-DSNV)</w:t>
      </w:r>
    </w:p>
    <w:p w14:paraId="57765ABB" w14:textId="77777777" w:rsidR="00A5234B" w:rsidRDefault="00000000">
      <w:pPr>
        <w:jc w:val="center"/>
        <w:rPr>
          <w:b/>
          <w:bCs/>
        </w:rPr>
      </w:pPr>
      <w:bookmarkStart w:id="10" w:name="_Toc27788"/>
      <w:r>
        <w:rPr>
          <w:b/>
          <w:bCs/>
        </w:rPr>
        <w:t>BẢNG DANH SÁCH NHÂN VIÊN</w:t>
      </w:r>
      <w:bookmarkEnd w:id="10"/>
    </w:p>
    <w:tbl>
      <w:tblPr>
        <w:tblStyle w:val="Style15"/>
        <w:tblW w:w="915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85"/>
        <w:gridCol w:w="885"/>
        <w:gridCol w:w="1425"/>
        <w:gridCol w:w="1245"/>
        <w:gridCol w:w="990"/>
        <w:gridCol w:w="1245"/>
        <w:gridCol w:w="1305"/>
        <w:gridCol w:w="1170"/>
      </w:tblGrid>
      <w:tr w:rsidR="00A5234B" w14:paraId="490BE774" w14:textId="77777777">
        <w:trPr>
          <w:jc w:val="center"/>
        </w:trPr>
        <w:tc>
          <w:tcPr>
            <w:tcW w:w="885" w:type="dxa"/>
            <w:shd w:val="clear" w:color="auto" w:fill="auto"/>
            <w:tcMar>
              <w:top w:w="100" w:type="dxa"/>
              <w:left w:w="100" w:type="dxa"/>
              <w:bottom w:w="100" w:type="dxa"/>
              <w:right w:w="100" w:type="dxa"/>
            </w:tcMar>
          </w:tcPr>
          <w:p w14:paraId="7283937E" w14:textId="77777777" w:rsidR="00A5234B" w:rsidRDefault="00000000">
            <w:pPr>
              <w:widowControl w:val="0"/>
              <w:spacing w:line="240" w:lineRule="auto"/>
              <w:jc w:val="center"/>
              <w:rPr>
                <w:rFonts w:eastAsia="Times New Roman" w:cs="Times New Roman"/>
                <w:sz w:val="26"/>
                <w:szCs w:val="26"/>
              </w:rPr>
            </w:pPr>
            <w:r>
              <w:rPr>
                <w:rFonts w:eastAsia="Times New Roman" w:cs="Times New Roman"/>
                <w:sz w:val="26"/>
                <w:szCs w:val="26"/>
              </w:rPr>
              <w:t>STT</w:t>
            </w:r>
          </w:p>
        </w:tc>
        <w:tc>
          <w:tcPr>
            <w:tcW w:w="885" w:type="dxa"/>
            <w:shd w:val="clear" w:color="auto" w:fill="auto"/>
            <w:tcMar>
              <w:top w:w="100" w:type="dxa"/>
              <w:left w:w="100" w:type="dxa"/>
              <w:bottom w:w="100" w:type="dxa"/>
              <w:right w:w="100" w:type="dxa"/>
            </w:tcMar>
          </w:tcPr>
          <w:p w14:paraId="3CBE47A1" w14:textId="77777777" w:rsidR="00A5234B" w:rsidRDefault="00000000">
            <w:pPr>
              <w:widowControl w:val="0"/>
              <w:spacing w:line="240" w:lineRule="auto"/>
              <w:jc w:val="center"/>
              <w:rPr>
                <w:rFonts w:eastAsia="Times New Roman" w:cs="Times New Roman"/>
                <w:sz w:val="26"/>
                <w:szCs w:val="26"/>
              </w:rPr>
            </w:pPr>
            <w:r>
              <w:rPr>
                <w:rFonts w:eastAsia="Times New Roman" w:cs="Times New Roman"/>
                <w:sz w:val="26"/>
                <w:szCs w:val="26"/>
              </w:rPr>
              <w:t>Mã nhân viên</w:t>
            </w:r>
          </w:p>
        </w:tc>
        <w:tc>
          <w:tcPr>
            <w:tcW w:w="1425" w:type="dxa"/>
            <w:shd w:val="clear" w:color="auto" w:fill="auto"/>
            <w:tcMar>
              <w:top w:w="100" w:type="dxa"/>
              <w:left w:w="100" w:type="dxa"/>
              <w:bottom w:w="100" w:type="dxa"/>
              <w:right w:w="100" w:type="dxa"/>
            </w:tcMar>
          </w:tcPr>
          <w:p w14:paraId="6ACEB2E5" w14:textId="77777777" w:rsidR="00A5234B" w:rsidRDefault="00000000">
            <w:pPr>
              <w:widowControl w:val="0"/>
              <w:spacing w:line="240" w:lineRule="auto"/>
              <w:jc w:val="center"/>
              <w:rPr>
                <w:rFonts w:eastAsia="Times New Roman" w:cs="Times New Roman"/>
                <w:sz w:val="26"/>
                <w:szCs w:val="26"/>
              </w:rPr>
            </w:pPr>
            <w:r>
              <w:rPr>
                <w:rFonts w:eastAsia="Times New Roman" w:cs="Times New Roman"/>
                <w:sz w:val="26"/>
                <w:szCs w:val="26"/>
              </w:rPr>
              <w:t>Họ và tên</w:t>
            </w:r>
          </w:p>
        </w:tc>
        <w:tc>
          <w:tcPr>
            <w:tcW w:w="1245" w:type="dxa"/>
            <w:shd w:val="clear" w:color="auto" w:fill="auto"/>
            <w:tcMar>
              <w:top w:w="100" w:type="dxa"/>
              <w:left w:w="100" w:type="dxa"/>
              <w:bottom w:w="100" w:type="dxa"/>
              <w:right w:w="100" w:type="dxa"/>
            </w:tcMar>
          </w:tcPr>
          <w:p w14:paraId="16B1D901" w14:textId="77777777" w:rsidR="00A5234B" w:rsidRDefault="00000000">
            <w:pPr>
              <w:widowControl w:val="0"/>
              <w:spacing w:line="240" w:lineRule="auto"/>
              <w:jc w:val="center"/>
              <w:rPr>
                <w:rFonts w:eastAsia="Times New Roman" w:cs="Times New Roman"/>
                <w:sz w:val="26"/>
                <w:szCs w:val="26"/>
              </w:rPr>
            </w:pPr>
            <w:r>
              <w:rPr>
                <w:rFonts w:eastAsia="Times New Roman" w:cs="Times New Roman"/>
                <w:sz w:val="26"/>
                <w:szCs w:val="26"/>
              </w:rPr>
              <w:t>Ngày sinh</w:t>
            </w:r>
          </w:p>
        </w:tc>
        <w:tc>
          <w:tcPr>
            <w:tcW w:w="990" w:type="dxa"/>
            <w:shd w:val="clear" w:color="auto" w:fill="auto"/>
            <w:tcMar>
              <w:top w:w="100" w:type="dxa"/>
              <w:left w:w="100" w:type="dxa"/>
              <w:bottom w:w="100" w:type="dxa"/>
              <w:right w:w="100" w:type="dxa"/>
            </w:tcMar>
          </w:tcPr>
          <w:p w14:paraId="3FDEBEB9" w14:textId="77777777" w:rsidR="00A5234B" w:rsidRDefault="00000000">
            <w:pPr>
              <w:widowControl w:val="0"/>
              <w:spacing w:line="240" w:lineRule="auto"/>
              <w:jc w:val="center"/>
              <w:rPr>
                <w:rFonts w:eastAsia="Times New Roman" w:cs="Times New Roman"/>
                <w:sz w:val="26"/>
                <w:szCs w:val="26"/>
              </w:rPr>
            </w:pPr>
            <w:r>
              <w:rPr>
                <w:rFonts w:eastAsia="Times New Roman" w:cs="Times New Roman"/>
                <w:sz w:val="26"/>
                <w:szCs w:val="26"/>
              </w:rPr>
              <w:t>Giới tính</w:t>
            </w:r>
          </w:p>
        </w:tc>
        <w:tc>
          <w:tcPr>
            <w:tcW w:w="1245" w:type="dxa"/>
            <w:shd w:val="clear" w:color="auto" w:fill="auto"/>
            <w:tcMar>
              <w:top w:w="100" w:type="dxa"/>
              <w:left w:w="100" w:type="dxa"/>
              <w:bottom w:w="100" w:type="dxa"/>
              <w:right w:w="100" w:type="dxa"/>
            </w:tcMar>
          </w:tcPr>
          <w:p w14:paraId="5F47A45C" w14:textId="77777777" w:rsidR="00A5234B" w:rsidRDefault="00000000">
            <w:pPr>
              <w:widowControl w:val="0"/>
              <w:spacing w:line="240" w:lineRule="auto"/>
              <w:jc w:val="center"/>
              <w:rPr>
                <w:rFonts w:eastAsia="Times New Roman" w:cs="Times New Roman"/>
                <w:sz w:val="26"/>
                <w:szCs w:val="26"/>
              </w:rPr>
            </w:pPr>
            <w:r>
              <w:rPr>
                <w:rFonts w:eastAsia="Times New Roman" w:cs="Times New Roman"/>
                <w:sz w:val="26"/>
                <w:szCs w:val="26"/>
              </w:rPr>
              <w:t>Số CMND</w:t>
            </w:r>
          </w:p>
        </w:tc>
        <w:tc>
          <w:tcPr>
            <w:tcW w:w="1305" w:type="dxa"/>
            <w:shd w:val="clear" w:color="auto" w:fill="auto"/>
            <w:tcMar>
              <w:top w:w="100" w:type="dxa"/>
              <w:left w:w="100" w:type="dxa"/>
              <w:bottom w:w="100" w:type="dxa"/>
              <w:right w:w="100" w:type="dxa"/>
            </w:tcMar>
          </w:tcPr>
          <w:p w14:paraId="5A793F80" w14:textId="77777777" w:rsidR="00A5234B" w:rsidRDefault="00000000">
            <w:pPr>
              <w:widowControl w:val="0"/>
              <w:spacing w:line="240" w:lineRule="auto"/>
              <w:jc w:val="center"/>
              <w:rPr>
                <w:rFonts w:eastAsia="Times New Roman" w:cs="Times New Roman"/>
                <w:sz w:val="26"/>
                <w:szCs w:val="26"/>
              </w:rPr>
            </w:pPr>
            <w:r>
              <w:rPr>
                <w:rFonts w:eastAsia="Times New Roman" w:cs="Times New Roman"/>
                <w:sz w:val="26"/>
                <w:szCs w:val="26"/>
              </w:rPr>
              <w:t>Địa chỉ</w:t>
            </w:r>
          </w:p>
        </w:tc>
        <w:tc>
          <w:tcPr>
            <w:tcW w:w="1170" w:type="dxa"/>
            <w:shd w:val="clear" w:color="auto" w:fill="auto"/>
            <w:tcMar>
              <w:top w:w="100" w:type="dxa"/>
              <w:left w:w="100" w:type="dxa"/>
              <w:bottom w:w="100" w:type="dxa"/>
              <w:right w:w="100" w:type="dxa"/>
            </w:tcMar>
          </w:tcPr>
          <w:p w14:paraId="788608C8" w14:textId="77777777" w:rsidR="00A5234B" w:rsidRDefault="00000000">
            <w:pPr>
              <w:widowControl w:val="0"/>
              <w:spacing w:line="240" w:lineRule="auto"/>
              <w:jc w:val="center"/>
              <w:rPr>
                <w:rFonts w:eastAsia="Times New Roman" w:cs="Times New Roman"/>
                <w:sz w:val="26"/>
                <w:szCs w:val="26"/>
              </w:rPr>
            </w:pPr>
            <w:r>
              <w:rPr>
                <w:rFonts w:eastAsia="Times New Roman" w:cs="Times New Roman"/>
                <w:sz w:val="26"/>
                <w:szCs w:val="26"/>
              </w:rPr>
              <w:t>Chức Vụ</w:t>
            </w:r>
          </w:p>
        </w:tc>
      </w:tr>
      <w:tr w:rsidR="00A5234B" w14:paraId="653332B6" w14:textId="77777777">
        <w:trPr>
          <w:jc w:val="center"/>
        </w:trPr>
        <w:tc>
          <w:tcPr>
            <w:tcW w:w="885" w:type="dxa"/>
            <w:shd w:val="clear" w:color="auto" w:fill="auto"/>
            <w:tcMar>
              <w:top w:w="100" w:type="dxa"/>
              <w:left w:w="100" w:type="dxa"/>
              <w:bottom w:w="100" w:type="dxa"/>
              <w:right w:w="100" w:type="dxa"/>
            </w:tcMar>
          </w:tcPr>
          <w:p w14:paraId="68BB1E49" w14:textId="77777777" w:rsidR="00A5234B" w:rsidRDefault="00A5234B">
            <w:pPr>
              <w:widowControl w:val="0"/>
              <w:spacing w:line="240" w:lineRule="auto"/>
              <w:jc w:val="center"/>
              <w:rPr>
                <w:rFonts w:eastAsia="Times New Roman" w:cs="Times New Roman"/>
                <w:sz w:val="26"/>
                <w:szCs w:val="26"/>
              </w:rPr>
            </w:pPr>
          </w:p>
        </w:tc>
        <w:tc>
          <w:tcPr>
            <w:tcW w:w="885" w:type="dxa"/>
            <w:shd w:val="clear" w:color="auto" w:fill="auto"/>
            <w:tcMar>
              <w:top w:w="100" w:type="dxa"/>
              <w:left w:w="100" w:type="dxa"/>
              <w:bottom w:w="100" w:type="dxa"/>
              <w:right w:w="100" w:type="dxa"/>
            </w:tcMar>
          </w:tcPr>
          <w:p w14:paraId="6D85CBDB" w14:textId="77777777" w:rsidR="00A5234B" w:rsidRDefault="00A5234B">
            <w:pPr>
              <w:widowControl w:val="0"/>
              <w:spacing w:line="240" w:lineRule="auto"/>
              <w:jc w:val="center"/>
              <w:rPr>
                <w:rFonts w:eastAsia="Times New Roman" w:cs="Times New Roman"/>
                <w:sz w:val="26"/>
                <w:szCs w:val="26"/>
              </w:rPr>
            </w:pPr>
          </w:p>
        </w:tc>
        <w:tc>
          <w:tcPr>
            <w:tcW w:w="1425" w:type="dxa"/>
            <w:shd w:val="clear" w:color="auto" w:fill="auto"/>
            <w:tcMar>
              <w:top w:w="100" w:type="dxa"/>
              <w:left w:w="100" w:type="dxa"/>
              <w:bottom w:w="100" w:type="dxa"/>
              <w:right w:w="100" w:type="dxa"/>
            </w:tcMar>
          </w:tcPr>
          <w:p w14:paraId="40EA7BA2" w14:textId="77777777" w:rsidR="00A5234B" w:rsidRDefault="00A5234B">
            <w:pPr>
              <w:widowControl w:val="0"/>
              <w:spacing w:line="240" w:lineRule="auto"/>
              <w:rPr>
                <w:rFonts w:eastAsia="Times New Roman" w:cs="Times New Roman"/>
                <w:sz w:val="40"/>
                <w:szCs w:val="40"/>
              </w:rPr>
            </w:pPr>
          </w:p>
        </w:tc>
        <w:tc>
          <w:tcPr>
            <w:tcW w:w="1245" w:type="dxa"/>
            <w:shd w:val="clear" w:color="auto" w:fill="auto"/>
            <w:tcMar>
              <w:top w:w="100" w:type="dxa"/>
              <w:left w:w="100" w:type="dxa"/>
              <w:bottom w:w="100" w:type="dxa"/>
              <w:right w:w="100" w:type="dxa"/>
            </w:tcMar>
          </w:tcPr>
          <w:p w14:paraId="7E95BF0E" w14:textId="77777777" w:rsidR="00A5234B" w:rsidRDefault="00A5234B">
            <w:pPr>
              <w:widowControl w:val="0"/>
              <w:spacing w:line="240" w:lineRule="auto"/>
              <w:rPr>
                <w:rFonts w:eastAsia="Times New Roman" w:cs="Times New Roman"/>
                <w:sz w:val="40"/>
                <w:szCs w:val="40"/>
              </w:rPr>
            </w:pPr>
          </w:p>
        </w:tc>
        <w:tc>
          <w:tcPr>
            <w:tcW w:w="990" w:type="dxa"/>
            <w:shd w:val="clear" w:color="auto" w:fill="auto"/>
            <w:tcMar>
              <w:top w:w="100" w:type="dxa"/>
              <w:left w:w="100" w:type="dxa"/>
              <w:bottom w:w="100" w:type="dxa"/>
              <w:right w:w="100" w:type="dxa"/>
            </w:tcMar>
          </w:tcPr>
          <w:p w14:paraId="51CF67AF" w14:textId="77777777" w:rsidR="00A5234B" w:rsidRDefault="00A5234B">
            <w:pPr>
              <w:widowControl w:val="0"/>
              <w:spacing w:line="240" w:lineRule="auto"/>
              <w:rPr>
                <w:rFonts w:eastAsia="Times New Roman" w:cs="Times New Roman"/>
                <w:sz w:val="40"/>
                <w:szCs w:val="40"/>
              </w:rPr>
            </w:pPr>
          </w:p>
        </w:tc>
        <w:tc>
          <w:tcPr>
            <w:tcW w:w="1245" w:type="dxa"/>
            <w:shd w:val="clear" w:color="auto" w:fill="auto"/>
            <w:tcMar>
              <w:top w:w="100" w:type="dxa"/>
              <w:left w:w="100" w:type="dxa"/>
              <w:bottom w:w="100" w:type="dxa"/>
              <w:right w:w="100" w:type="dxa"/>
            </w:tcMar>
          </w:tcPr>
          <w:p w14:paraId="1CC9781F" w14:textId="77777777" w:rsidR="00A5234B" w:rsidRDefault="00A5234B">
            <w:pPr>
              <w:widowControl w:val="0"/>
              <w:spacing w:line="240" w:lineRule="auto"/>
              <w:rPr>
                <w:rFonts w:eastAsia="Times New Roman" w:cs="Times New Roman"/>
                <w:sz w:val="40"/>
                <w:szCs w:val="40"/>
              </w:rPr>
            </w:pPr>
          </w:p>
        </w:tc>
        <w:tc>
          <w:tcPr>
            <w:tcW w:w="1305" w:type="dxa"/>
            <w:shd w:val="clear" w:color="auto" w:fill="auto"/>
            <w:tcMar>
              <w:top w:w="100" w:type="dxa"/>
              <w:left w:w="100" w:type="dxa"/>
              <w:bottom w:w="100" w:type="dxa"/>
              <w:right w:w="100" w:type="dxa"/>
            </w:tcMar>
          </w:tcPr>
          <w:p w14:paraId="7812050A" w14:textId="77777777" w:rsidR="00A5234B" w:rsidRDefault="00A5234B">
            <w:pPr>
              <w:widowControl w:val="0"/>
              <w:spacing w:line="240" w:lineRule="auto"/>
              <w:rPr>
                <w:rFonts w:eastAsia="Times New Roman" w:cs="Times New Roman"/>
                <w:sz w:val="40"/>
                <w:szCs w:val="40"/>
              </w:rPr>
            </w:pPr>
          </w:p>
        </w:tc>
        <w:tc>
          <w:tcPr>
            <w:tcW w:w="1170" w:type="dxa"/>
            <w:shd w:val="clear" w:color="auto" w:fill="auto"/>
            <w:tcMar>
              <w:top w:w="100" w:type="dxa"/>
              <w:left w:w="100" w:type="dxa"/>
              <w:bottom w:w="100" w:type="dxa"/>
              <w:right w:w="100" w:type="dxa"/>
            </w:tcMar>
          </w:tcPr>
          <w:p w14:paraId="66585148" w14:textId="77777777" w:rsidR="00A5234B" w:rsidRDefault="00A5234B">
            <w:pPr>
              <w:widowControl w:val="0"/>
              <w:spacing w:line="240" w:lineRule="auto"/>
              <w:rPr>
                <w:rFonts w:eastAsia="Times New Roman" w:cs="Times New Roman"/>
                <w:sz w:val="40"/>
                <w:szCs w:val="40"/>
              </w:rPr>
            </w:pPr>
          </w:p>
        </w:tc>
      </w:tr>
      <w:tr w:rsidR="00A5234B" w14:paraId="011FA1C2" w14:textId="77777777">
        <w:trPr>
          <w:jc w:val="center"/>
        </w:trPr>
        <w:tc>
          <w:tcPr>
            <w:tcW w:w="885" w:type="dxa"/>
            <w:shd w:val="clear" w:color="auto" w:fill="auto"/>
            <w:tcMar>
              <w:top w:w="100" w:type="dxa"/>
              <w:left w:w="100" w:type="dxa"/>
              <w:bottom w:w="100" w:type="dxa"/>
              <w:right w:w="100" w:type="dxa"/>
            </w:tcMar>
          </w:tcPr>
          <w:p w14:paraId="782D5E1C" w14:textId="77777777" w:rsidR="00A5234B" w:rsidRDefault="00A5234B">
            <w:pPr>
              <w:widowControl w:val="0"/>
              <w:spacing w:line="240" w:lineRule="auto"/>
              <w:jc w:val="center"/>
              <w:rPr>
                <w:rFonts w:eastAsia="Times New Roman" w:cs="Times New Roman"/>
                <w:sz w:val="26"/>
                <w:szCs w:val="26"/>
              </w:rPr>
            </w:pPr>
          </w:p>
        </w:tc>
        <w:tc>
          <w:tcPr>
            <w:tcW w:w="885" w:type="dxa"/>
            <w:shd w:val="clear" w:color="auto" w:fill="auto"/>
            <w:tcMar>
              <w:top w:w="100" w:type="dxa"/>
              <w:left w:w="100" w:type="dxa"/>
              <w:bottom w:w="100" w:type="dxa"/>
              <w:right w:w="100" w:type="dxa"/>
            </w:tcMar>
          </w:tcPr>
          <w:p w14:paraId="7F804AE2" w14:textId="77777777" w:rsidR="00A5234B" w:rsidRDefault="00A5234B">
            <w:pPr>
              <w:widowControl w:val="0"/>
              <w:spacing w:line="240" w:lineRule="auto"/>
              <w:jc w:val="center"/>
              <w:rPr>
                <w:rFonts w:eastAsia="Times New Roman" w:cs="Times New Roman"/>
                <w:sz w:val="26"/>
                <w:szCs w:val="26"/>
              </w:rPr>
            </w:pPr>
          </w:p>
        </w:tc>
        <w:tc>
          <w:tcPr>
            <w:tcW w:w="1425" w:type="dxa"/>
            <w:shd w:val="clear" w:color="auto" w:fill="auto"/>
            <w:tcMar>
              <w:top w:w="100" w:type="dxa"/>
              <w:left w:w="100" w:type="dxa"/>
              <w:bottom w:w="100" w:type="dxa"/>
              <w:right w:w="100" w:type="dxa"/>
            </w:tcMar>
          </w:tcPr>
          <w:p w14:paraId="77C5C3E6" w14:textId="77777777" w:rsidR="00A5234B" w:rsidRDefault="00A5234B">
            <w:pPr>
              <w:widowControl w:val="0"/>
              <w:spacing w:line="240" w:lineRule="auto"/>
              <w:rPr>
                <w:rFonts w:eastAsia="Times New Roman" w:cs="Times New Roman"/>
                <w:sz w:val="40"/>
                <w:szCs w:val="40"/>
              </w:rPr>
            </w:pPr>
          </w:p>
        </w:tc>
        <w:tc>
          <w:tcPr>
            <w:tcW w:w="1245" w:type="dxa"/>
            <w:shd w:val="clear" w:color="auto" w:fill="auto"/>
            <w:tcMar>
              <w:top w:w="100" w:type="dxa"/>
              <w:left w:w="100" w:type="dxa"/>
              <w:bottom w:w="100" w:type="dxa"/>
              <w:right w:w="100" w:type="dxa"/>
            </w:tcMar>
          </w:tcPr>
          <w:p w14:paraId="78F93BDF" w14:textId="77777777" w:rsidR="00A5234B" w:rsidRDefault="00A5234B">
            <w:pPr>
              <w:widowControl w:val="0"/>
              <w:spacing w:line="240" w:lineRule="auto"/>
              <w:rPr>
                <w:rFonts w:eastAsia="Times New Roman" w:cs="Times New Roman"/>
                <w:sz w:val="40"/>
                <w:szCs w:val="40"/>
              </w:rPr>
            </w:pPr>
          </w:p>
        </w:tc>
        <w:tc>
          <w:tcPr>
            <w:tcW w:w="990" w:type="dxa"/>
            <w:shd w:val="clear" w:color="auto" w:fill="auto"/>
            <w:tcMar>
              <w:top w:w="100" w:type="dxa"/>
              <w:left w:w="100" w:type="dxa"/>
              <w:bottom w:w="100" w:type="dxa"/>
              <w:right w:w="100" w:type="dxa"/>
            </w:tcMar>
          </w:tcPr>
          <w:p w14:paraId="0C7ADAD1" w14:textId="77777777" w:rsidR="00A5234B" w:rsidRDefault="00A5234B">
            <w:pPr>
              <w:widowControl w:val="0"/>
              <w:spacing w:line="240" w:lineRule="auto"/>
              <w:rPr>
                <w:rFonts w:eastAsia="Times New Roman" w:cs="Times New Roman"/>
                <w:sz w:val="40"/>
                <w:szCs w:val="40"/>
              </w:rPr>
            </w:pPr>
          </w:p>
        </w:tc>
        <w:tc>
          <w:tcPr>
            <w:tcW w:w="1245" w:type="dxa"/>
            <w:shd w:val="clear" w:color="auto" w:fill="auto"/>
            <w:tcMar>
              <w:top w:w="100" w:type="dxa"/>
              <w:left w:w="100" w:type="dxa"/>
              <w:bottom w:w="100" w:type="dxa"/>
              <w:right w:w="100" w:type="dxa"/>
            </w:tcMar>
          </w:tcPr>
          <w:p w14:paraId="602940B1" w14:textId="77777777" w:rsidR="00A5234B" w:rsidRDefault="00A5234B">
            <w:pPr>
              <w:widowControl w:val="0"/>
              <w:spacing w:line="240" w:lineRule="auto"/>
              <w:rPr>
                <w:rFonts w:eastAsia="Times New Roman" w:cs="Times New Roman"/>
                <w:sz w:val="40"/>
                <w:szCs w:val="40"/>
              </w:rPr>
            </w:pPr>
          </w:p>
        </w:tc>
        <w:tc>
          <w:tcPr>
            <w:tcW w:w="1305" w:type="dxa"/>
            <w:shd w:val="clear" w:color="auto" w:fill="auto"/>
            <w:tcMar>
              <w:top w:w="100" w:type="dxa"/>
              <w:left w:w="100" w:type="dxa"/>
              <w:bottom w:w="100" w:type="dxa"/>
              <w:right w:w="100" w:type="dxa"/>
            </w:tcMar>
          </w:tcPr>
          <w:p w14:paraId="29A3AC0E" w14:textId="77777777" w:rsidR="00A5234B" w:rsidRDefault="00A5234B">
            <w:pPr>
              <w:widowControl w:val="0"/>
              <w:spacing w:line="240" w:lineRule="auto"/>
              <w:rPr>
                <w:rFonts w:eastAsia="Times New Roman" w:cs="Times New Roman"/>
                <w:sz w:val="40"/>
                <w:szCs w:val="40"/>
              </w:rPr>
            </w:pPr>
          </w:p>
        </w:tc>
        <w:tc>
          <w:tcPr>
            <w:tcW w:w="1170" w:type="dxa"/>
            <w:shd w:val="clear" w:color="auto" w:fill="auto"/>
            <w:tcMar>
              <w:top w:w="100" w:type="dxa"/>
              <w:left w:w="100" w:type="dxa"/>
              <w:bottom w:w="100" w:type="dxa"/>
              <w:right w:w="100" w:type="dxa"/>
            </w:tcMar>
          </w:tcPr>
          <w:p w14:paraId="070C6231" w14:textId="77777777" w:rsidR="00A5234B" w:rsidRDefault="00A5234B">
            <w:pPr>
              <w:widowControl w:val="0"/>
              <w:spacing w:line="240" w:lineRule="auto"/>
              <w:rPr>
                <w:rFonts w:eastAsia="Times New Roman" w:cs="Times New Roman"/>
                <w:sz w:val="40"/>
                <w:szCs w:val="40"/>
              </w:rPr>
            </w:pPr>
          </w:p>
        </w:tc>
      </w:tr>
      <w:tr w:rsidR="00A5234B" w14:paraId="5D0D7DA1" w14:textId="77777777">
        <w:trPr>
          <w:jc w:val="center"/>
        </w:trPr>
        <w:tc>
          <w:tcPr>
            <w:tcW w:w="885" w:type="dxa"/>
            <w:shd w:val="clear" w:color="auto" w:fill="auto"/>
            <w:tcMar>
              <w:top w:w="100" w:type="dxa"/>
              <w:left w:w="100" w:type="dxa"/>
              <w:bottom w:w="100" w:type="dxa"/>
              <w:right w:w="100" w:type="dxa"/>
            </w:tcMar>
          </w:tcPr>
          <w:p w14:paraId="358D4C8B" w14:textId="77777777" w:rsidR="00A5234B" w:rsidRDefault="00A5234B">
            <w:pPr>
              <w:widowControl w:val="0"/>
              <w:spacing w:line="240" w:lineRule="auto"/>
              <w:jc w:val="center"/>
              <w:rPr>
                <w:rFonts w:eastAsia="Times New Roman" w:cs="Times New Roman"/>
                <w:sz w:val="26"/>
                <w:szCs w:val="26"/>
              </w:rPr>
            </w:pPr>
          </w:p>
        </w:tc>
        <w:tc>
          <w:tcPr>
            <w:tcW w:w="885" w:type="dxa"/>
            <w:shd w:val="clear" w:color="auto" w:fill="auto"/>
            <w:tcMar>
              <w:top w:w="100" w:type="dxa"/>
              <w:left w:w="100" w:type="dxa"/>
              <w:bottom w:w="100" w:type="dxa"/>
              <w:right w:w="100" w:type="dxa"/>
            </w:tcMar>
          </w:tcPr>
          <w:p w14:paraId="08BE4BC3" w14:textId="77777777" w:rsidR="00A5234B" w:rsidRDefault="00A5234B">
            <w:pPr>
              <w:widowControl w:val="0"/>
              <w:spacing w:line="240" w:lineRule="auto"/>
              <w:jc w:val="center"/>
              <w:rPr>
                <w:rFonts w:eastAsia="Times New Roman" w:cs="Times New Roman"/>
                <w:sz w:val="26"/>
                <w:szCs w:val="26"/>
              </w:rPr>
            </w:pPr>
          </w:p>
        </w:tc>
        <w:tc>
          <w:tcPr>
            <w:tcW w:w="1425" w:type="dxa"/>
            <w:shd w:val="clear" w:color="auto" w:fill="auto"/>
            <w:tcMar>
              <w:top w:w="100" w:type="dxa"/>
              <w:left w:w="100" w:type="dxa"/>
              <w:bottom w:w="100" w:type="dxa"/>
              <w:right w:w="100" w:type="dxa"/>
            </w:tcMar>
          </w:tcPr>
          <w:p w14:paraId="076D3FED" w14:textId="77777777" w:rsidR="00A5234B" w:rsidRDefault="00A5234B">
            <w:pPr>
              <w:widowControl w:val="0"/>
              <w:spacing w:line="240" w:lineRule="auto"/>
              <w:rPr>
                <w:rFonts w:eastAsia="Times New Roman" w:cs="Times New Roman"/>
                <w:sz w:val="40"/>
                <w:szCs w:val="40"/>
              </w:rPr>
            </w:pPr>
          </w:p>
        </w:tc>
        <w:tc>
          <w:tcPr>
            <w:tcW w:w="1245" w:type="dxa"/>
            <w:shd w:val="clear" w:color="auto" w:fill="auto"/>
            <w:tcMar>
              <w:top w:w="100" w:type="dxa"/>
              <w:left w:w="100" w:type="dxa"/>
              <w:bottom w:w="100" w:type="dxa"/>
              <w:right w:w="100" w:type="dxa"/>
            </w:tcMar>
          </w:tcPr>
          <w:p w14:paraId="053A1089" w14:textId="77777777" w:rsidR="00A5234B" w:rsidRDefault="00A5234B">
            <w:pPr>
              <w:widowControl w:val="0"/>
              <w:spacing w:line="240" w:lineRule="auto"/>
              <w:rPr>
                <w:rFonts w:eastAsia="Times New Roman" w:cs="Times New Roman"/>
                <w:sz w:val="40"/>
                <w:szCs w:val="40"/>
              </w:rPr>
            </w:pPr>
          </w:p>
        </w:tc>
        <w:tc>
          <w:tcPr>
            <w:tcW w:w="990" w:type="dxa"/>
            <w:shd w:val="clear" w:color="auto" w:fill="auto"/>
            <w:tcMar>
              <w:top w:w="100" w:type="dxa"/>
              <w:left w:w="100" w:type="dxa"/>
              <w:bottom w:w="100" w:type="dxa"/>
              <w:right w:w="100" w:type="dxa"/>
            </w:tcMar>
          </w:tcPr>
          <w:p w14:paraId="1F991C68" w14:textId="77777777" w:rsidR="00A5234B" w:rsidRDefault="00A5234B">
            <w:pPr>
              <w:widowControl w:val="0"/>
              <w:spacing w:line="240" w:lineRule="auto"/>
              <w:rPr>
                <w:rFonts w:eastAsia="Times New Roman" w:cs="Times New Roman"/>
                <w:sz w:val="40"/>
                <w:szCs w:val="40"/>
              </w:rPr>
            </w:pPr>
          </w:p>
        </w:tc>
        <w:tc>
          <w:tcPr>
            <w:tcW w:w="1245" w:type="dxa"/>
            <w:shd w:val="clear" w:color="auto" w:fill="auto"/>
            <w:tcMar>
              <w:top w:w="100" w:type="dxa"/>
              <w:left w:w="100" w:type="dxa"/>
              <w:bottom w:w="100" w:type="dxa"/>
              <w:right w:w="100" w:type="dxa"/>
            </w:tcMar>
          </w:tcPr>
          <w:p w14:paraId="4FE383F1" w14:textId="77777777" w:rsidR="00A5234B" w:rsidRDefault="00A5234B">
            <w:pPr>
              <w:widowControl w:val="0"/>
              <w:spacing w:line="240" w:lineRule="auto"/>
              <w:rPr>
                <w:rFonts w:eastAsia="Times New Roman" w:cs="Times New Roman"/>
                <w:sz w:val="40"/>
                <w:szCs w:val="40"/>
              </w:rPr>
            </w:pPr>
          </w:p>
        </w:tc>
        <w:tc>
          <w:tcPr>
            <w:tcW w:w="1305" w:type="dxa"/>
            <w:shd w:val="clear" w:color="auto" w:fill="auto"/>
            <w:tcMar>
              <w:top w:w="100" w:type="dxa"/>
              <w:left w:w="100" w:type="dxa"/>
              <w:bottom w:w="100" w:type="dxa"/>
              <w:right w:w="100" w:type="dxa"/>
            </w:tcMar>
          </w:tcPr>
          <w:p w14:paraId="66499D4C" w14:textId="77777777" w:rsidR="00A5234B" w:rsidRDefault="00A5234B">
            <w:pPr>
              <w:widowControl w:val="0"/>
              <w:spacing w:line="240" w:lineRule="auto"/>
              <w:rPr>
                <w:rFonts w:eastAsia="Times New Roman" w:cs="Times New Roman"/>
                <w:sz w:val="40"/>
                <w:szCs w:val="40"/>
              </w:rPr>
            </w:pPr>
          </w:p>
        </w:tc>
        <w:tc>
          <w:tcPr>
            <w:tcW w:w="1170" w:type="dxa"/>
            <w:shd w:val="clear" w:color="auto" w:fill="auto"/>
            <w:tcMar>
              <w:top w:w="100" w:type="dxa"/>
              <w:left w:w="100" w:type="dxa"/>
              <w:bottom w:w="100" w:type="dxa"/>
              <w:right w:w="100" w:type="dxa"/>
            </w:tcMar>
          </w:tcPr>
          <w:p w14:paraId="31246A44" w14:textId="77777777" w:rsidR="00A5234B" w:rsidRDefault="00A5234B">
            <w:pPr>
              <w:widowControl w:val="0"/>
              <w:spacing w:line="240" w:lineRule="auto"/>
              <w:rPr>
                <w:rFonts w:eastAsia="Times New Roman" w:cs="Times New Roman"/>
                <w:sz w:val="40"/>
                <w:szCs w:val="40"/>
              </w:rPr>
            </w:pPr>
          </w:p>
        </w:tc>
      </w:tr>
    </w:tbl>
    <w:p w14:paraId="69997BE7" w14:textId="77777777" w:rsidR="00A5234B" w:rsidRDefault="00000000">
      <w:pPr>
        <w:spacing w:before="240" w:after="240" w:line="360" w:lineRule="auto"/>
        <w:jc w:val="center"/>
        <w:rPr>
          <w:rFonts w:eastAsia="Times New Roman" w:cs="Times New Roman"/>
          <w:sz w:val="26"/>
          <w:szCs w:val="26"/>
        </w:rPr>
      </w:pPr>
      <w:r>
        <w:rPr>
          <w:rFonts w:eastAsia="Times New Roman" w:cs="Times New Roman"/>
          <w:sz w:val="28"/>
          <w:szCs w:val="28"/>
        </w:rPr>
        <w:t xml:space="preserve"> Biểu mẫu phiếu nhập hàng (BM-PNH)</w:t>
      </w:r>
    </w:p>
    <w:p w14:paraId="403334C5" w14:textId="77777777" w:rsidR="00A5234B" w:rsidRDefault="00000000">
      <w:pPr>
        <w:jc w:val="center"/>
        <w:rPr>
          <w:b/>
          <w:bCs/>
        </w:rPr>
      </w:pPr>
      <w:bookmarkStart w:id="11" w:name="_Toc6231"/>
      <w:r>
        <w:rPr>
          <w:b/>
          <w:bCs/>
        </w:rPr>
        <w:t>PHIẾU NHẬP HÀNG</w:t>
      </w:r>
      <w:bookmarkEnd w:id="11"/>
    </w:p>
    <w:p w14:paraId="077C39F8" w14:textId="77777777" w:rsidR="00A5234B" w:rsidRDefault="00000000">
      <w:pPr>
        <w:spacing w:before="240" w:after="240" w:line="360" w:lineRule="auto"/>
        <w:jc w:val="center"/>
        <w:rPr>
          <w:rFonts w:eastAsia="Times New Roman" w:cs="Times New Roman"/>
          <w:sz w:val="26"/>
          <w:szCs w:val="26"/>
        </w:rPr>
      </w:pPr>
      <w:r>
        <w:rPr>
          <w:rFonts w:eastAsia="Times New Roman" w:cs="Times New Roman"/>
          <w:sz w:val="26"/>
          <w:szCs w:val="26"/>
        </w:rPr>
        <w:t>Ngày.....tháng.....năm.......</w:t>
      </w:r>
    </w:p>
    <w:p w14:paraId="43C88EC0" w14:textId="77777777" w:rsidR="00A5234B" w:rsidRDefault="00000000">
      <w:pPr>
        <w:spacing w:before="240" w:after="240" w:line="360" w:lineRule="auto"/>
        <w:jc w:val="center"/>
        <w:rPr>
          <w:rFonts w:eastAsia="Times New Roman" w:cs="Times New Roman"/>
          <w:sz w:val="26"/>
          <w:szCs w:val="26"/>
        </w:rPr>
      </w:pPr>
      <w:r>
        <w:rPr>
          <w:rFonts w:eastAsia="Times New Roman" w:cs="Times New Roman"/>
          <w:sz w:val="26"/>
          <w:szCs w:val="26"/>
        </w:rPr>
        <w:t xml:space="preserve"> </w:t>
      </w:r>
    </w:p>
    <w:p w14:paraId="00192350"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Tên nhà cung cấp:............................................................................................................</w:t>
      </w:r>
    </w:p>
    <w:p w14:paraId="5F6C5315" w14:textId="77777777" w:rsidR="00A5234B" w:rsidRDefault="00000000">
      <w:pPr>
        <w:spacing w:before="240" w:after="240" w:line="360" w:lineRule="auto"/>
        <w:ind w:right="-40"/>
        <w:jc w:val="both"/>
        <w:rPr>
          <w:rFonts w:eastAsia="Times New Roman" w:cs="Times New Roman"/>
          <w:sz w:val="26"/>
          <w:szCs w:val="26"/>
        </w:rPr>
      </w:pPr>
      <w:r>
        <w:rPr>
          <w:rFonts w:eastAsia="Times New Roman" w:cs="Times New Roman"/>
          <w:sz w:val="26"/>
          <w:szCs w:val="26"/>
        </w:rPr>
        <w:lastRenderedPageBreak/>
        <w:t>Địa Chỉ:............................................................................................................................</w:t>
      </w:r>
    </w:p>
    <w:tbl>
      <w:tblPr>
        <w:tblStyle w:val="Style16"/>
        <w:tblW w:w="894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870"/>
        <w:gridCol w:w="2535"/>
        <w:gridCol w:w="1335"/>
        <w:gridCol w:w="1275"/>
        <w:gridCol w:w="1440"/>
        <w:gridCol w:w="1485"/>
      </w:tblGrid>
      <w:tr w:rsidR="00A5234B" w14:paraId="6DC46AB0" w14:textId="77777777">
        <w:trPr>
          <w:trHeight w:val="690"/>
        </w:trPr>
        <w:tc>
          <w:tcPr>
            <w:tcW w:w="87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9BC2E1C" w14:textId="77777777" w:rsidR="00A5234B" w:rsidRDefault="00000000">
            <w:pPr>
              <w:spacing w:before="240"/>
              <w:jc w:val="center"/>
              <w:rPr>
                <w:rFonts w:eastAsia="Times New Roman" w:cs="Times New Roman"/>
                <w:szCs w:val="30"/>
              </w:rPr>
            </w:pPr>
            <w:r>
              <w:rPr>
                <w:rFonts w:eastAsia="Times New Roman" w:cs="Times New Roman"/>
                <w:szCs w:val="30"/>
              </w:rPr>
              <w:t>STT</w:t>
            </w:r>
          </w:p>
        </w:tc>
        <w:tc>
          <w:tcPr>
            <w:tcW w:w="253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2341DBB7" w14:textId="77777777" w:rsidR="00A5234B" w:rsidRDefault="00000000">
            <w:pPr>
              <w:spacing w:before="240"/>
              <w:jc w:val="center"/>
              <w:rPr>
                <w:rFonts w:eastAsia="Times New Roman" w:cs="Times New Roman"/>
                <w:szCs w:val="30"/>
              </w:rPr>
            </w:pPr>
            <w:r>
              <w:rPr>
                <w:rFonts w:eastAsia="Times New Roman" w:cs="Times New Roman"/>
                <w:szCs w:val="30"/>
              </w:rPr>
              <w:t>Tên sản phẩm</w:t>
            </w:r>
          </w:p>
        </w:tc>
        <w:tc>
          <w:tcPr>
            <w:tcW w:w="133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3096B267" w14:textId="77777777" w:rsidR="00A5234B" w:rsidRDefault="00000000">
            <w:pPr>
              <w:spacing w:before="240"/>
              <w:jc w:val="center"/>
              <w:rPr>
                <w:rFonts w:eastAsia="Times New Roman" w:cs="Times New Roman"/>
                <w:szCs w:val="30"/>
              </w:rPr>
            </w:pPr>
            <w:r>
              <w:rPr>
                <w:rFonts w:eastAsia="Times New Roman" w:cs="Times New Roman"/>
                <w:szCs w:val="30"/>
              </w:rPr>
              <w:t>Số lượng</w:t>
            </w:r>
          </w:p>
        </w:tc>
        <w:tc>
          <w:tcPr>
            <w:tcW w:w="127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2046F8BB" w14:textId="77777777" w:rsidR="00A5234B" w:rsidRDefault="00000000">
            <w:pPr>
              <w:spacing w:before="240"/>
              <w:jc w:val="center"/>
              <w:rPr>
                <w:rFonts w:eastAsia="Times New Roman" w:cs="Times New Roman"/>
                <w:szCs w:val="30"/>
              </w:rPr>
            </w:pPr>
            <w:r>
              <w:rPr>
                <w:rFonts w:eastAsia="Times New Roman" w:cs="Times New Roman"/>
                <w:szCs w:val="30"/>
              </w:rPr>
              <w:t>Đơn giá</w:t>
            </w:r>
          </w:p>
        </w:tc>
        <w:tc>
          <w:tcPr>
            <w:tcW w:w="144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5DC0D335" w14:textId="77777777" w:rsidR="00A5234B" w:rsidRDefault="00000000">
            <w:pPr>
              <w:spacing w:before="240"/>
              <w:jc w:val="center"/>
              <w:rPr>
                <w:rFonts w:eastAsia="Times New Roman" w:cs="Times New Roman"/>
                <w:szCs w:val="30"/>
              </w:rPr>
            </w:pPr>
            <w:r>
              <w:rPr>
                <w:rFonts w:eastAsia="Times New Roman" w:cs="Times New Roman"/>
                <w:szCs w:val="30"/>
              </w:rPr>
              <w:t>Thành tiền</w:t>
            </w:r>
          </w:p>
        </w:tc>
        <w:tc>
          <w:tcPr>
            <w:tcW w:w="148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497377B6" w14:textId="77777777" w:rsidR="00A5234B" w:rsidRDefault="00000000">
            <w:pPr>
              <w:spacing w:before="240"/>
              <w:jc w:val="center"/>
              <w:rPr>
                <w:rFonts w:eastAsia="Times New Roman" w:cs="Times New Roman"/>
                <w:szCs w:val="30"/>
              </w:rPr>
            </w:pPr>
            <w:r>
              <w:rPr>
                <w:rFonts w:eastAsia="Times New Roman" w:cs="Times New Roman"/>
                <w:szCs w:val="30"/>
              </w:rPr>
              <w:t>Ghi chú</w:t>
            </w:r>
          </w:p>
        </w:tc>
      </w:tr>
      <w:tr w:rsidR="00A5234B" w14:paraId="3D79185B" w14:textId="77777777">
        <w:trPr>
          <w:trHeight w:val="345"/>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33DDF85"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2535" w:type="dxa"/>
            <w:tcBorders>
              <w:top w:val="nil"/>
              <w:left w:val="nil"/>
              <w:bottom w:val="single" w:sz="4" w:space="0" w:color="000000"/>
              <w:right w:val="single" w:sz="4" w:space="0" w:color="000000"/>
            </w:tcBorders>
            <w:tcMar>
              <w:top w:w="0" w:type="dxa"/>
              <w:left w:w="100" w:type="dxa"/>
              <w:bottom w:w="0" w:type="dxa"/>
              <w:right w:w="100" w:type="dxa"/>
            </w:tcMar>
          </w:tcPr>
          <w:p w14:paraId="17B4B547"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1335" w:type="dxa"/>
            <w:tcBorders>
              <w:top w:val="nil"/>
              <w:left w:val="nil"/>
              <w:bottom w:val="single" w:sz="4" w:space="0" w:color="000000"/>
              <w:right w:val="single" w:sz="4" w:space="0" w:color="000000"/>
            </w:tcBorders>
            <w:tcMar>
              <w:top w:w="0" w:type="dxa"/>
              <w:left w:w="100" w:type="dxa"/>
              <w:bottom w:w="0" w:type="dxa"/>
              <w:right w:w="100" w:type="dxa"/>
            </w:tcMar>
          </w:tcPr>
          <w:p w14:paraId="0A9B34F8"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1275" w:type="dxa"/>
            <w:tcBorders>
              <w:top w:val="nil"/>
              <w:left w:val="nil"/>
              <w:bottom w:val="single" w:sz="4" w:space="0" w:color="000000"/>
              <w:right w:val="single" w:sz="4" w:space="0" w:color="000000"/>
            </w:tcBorders>
            <w:tcMar>
              <w:top w:w="0" w:type="dxa"/>
              <w:left w:w="100" w:type="dxa"/>
              <w:bottom w:w="0" w:type="dxa"/>
              <w:right w:w="100" w:type="dxa"/>
            </w:tcMar>
          </w:tcPr>
          <w:p w14:paraId="7F4BCF34"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1440" w:type="dxa"/>
            <w:tcBorders>
              <w:top w:val="nil"/>
              <w:left w:val="nil"/>
              <w:bottom w:val="single" w:sz="4" w:space="0" w:color="000000"/>
              <w:right w:val="single" w:sz="4" w:space="0" w:color="000000"/>
            </w:tcBorders>
            <w:tcMar>
              <w:top w:w="0" w:type="dxa"/>
              <w:left w:w="100" w:type="dxa"/>
              <w:bottom w:w="0" w:type="dxa"/>
              <w:right w:w="100" w:type="dxa"/>
            </w:tcMar>
          </w:tcPr>
          <w:p w14:paraId="1A58F82D"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1485" w:type="dxa"/>
            <w:tcBorders>
              <w:top w:val="nil"/>
              <w:left w:val="nil"/>
              <w:bottom w:val="single" w:sz="4" w:space="0" w:color="000000"/>
              <w:right w:val="single" w:sz="4" w:space="0" w:color="000000"/>
            </w:tcBorders>
            <w:tcMar>
              <w:top w:w="0" w:type="dxa"/>
              <w:left w:w="100" w:type="dxa"/>
              <w:bottom w:w="0" w:type="dxa"/>
              <w:right w:w="100" w:type="dxa"/>
            </w:tcMar>
          </w:tcPr>
          <w:p w14:paraId="62359A9B"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r>
      <w:tr w:rsidR="00A5234B" w14:paraId="29F0DD0B" w14:textId="77777777">
        <w:trPr>
          <w:trHeight w:val="345"/>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9A8320C"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2535" w:type="dxa"/>
            <w:tcBorders>
              <w:top w:val="nil"/>
              <w:left w:val="nil"/>
              <w:bottom w:val="single" w:sz="4" w:space="0" w:color="000000"/>
              <w:right w:val="single" w:sz="4" w:space="0" w:color="000000"/>
            </w:tcBorders>
            <w:tcMar>
              <w:top w:w="0" w:type="dxa"/>
              <w:left w:w="100" w:type="dxa"/>
              <w:bottom w:w="0" w:type="dxa"/>
              <w:right w:w="100" w:type="dxa"/>
            </w:tcMar>
          </w:tcPr>
          <w:p w14:paraId="7494F223"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1335" w:type="dxa"/>
            <w:tcBorders>
              <w:top w:val="nil"/>
              <w:left w:val="nil"/>
              <w:bottom w:val="single" w:sz="4" w:space="0" w:color="000000"/>
              <w:right w:val="single" w:sz="4" w:space="0" w:color="000000"/>
            </w:tcBorders>
            <w:tcMar>
              <w:top w:w="0" w:type="dxa"/>
              <w:left w:w="100" w:type="dxa"/>
              <w:bottom w:w="0" w:type="dxa"/>
              <w:right w:w="100" w:type="dxa"/>
            </w:tcMar>
          </w:tcPr>
          <w:p w14:paraId="111A2B9E"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1275" w:type="dxa"/>
            <w:tcBorders>
              <w:top w:val="nil"/>
              <w:left w:val="nil"/>
              <w:bottom w:val="single" w:sz="4" w:space="0" w:color="000000"/>
              <w:right w:val="single" w:sz="4" w:space="0" w:color="000000"/>
            </w:tcBorders>
            <w:tcMar>
              <w:top w:w="0" w:type="dxa"/>
              <w:left w:w="100" w:type="dxa"/>
              <w:bottom w:w="0" w:type="dxa"/>
              <w:right w:w="100" w:type="dxa"/>
            </w:tcMar>
          </w:tcPr>
          <w:p w14:paraId="34080C77"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1440" w:type="dxa"/>
            <w:tcBorders>
              <w:top w:val="nil"/>
              <w:left w:val="nil"/>
              <w:bottom w:val="single" w:sz="4" w:space="0" w:color="000000"/>
              <w:right w:val="single" w:sz="4" w:space="0" w:color="000000"/>
            </w:tcBorders>
            <w:tcMar>
              <w:top w:w="0" w:type="dxa"/>
              <w:left w:w="100" w:type="dxa"/>
              <w:bottom w:w="0" w:type="dxa"/>
              <w:right w:w="100" w:type="dxa"/>
            </w:tcMar>
          </w:tcPr>
          <w:p w14:paraId="33D2F052"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1485" w:type="dxa"/>
            <w:tcBorders>
              <w:top w:val="nil"/>
              <w:left w:val="nil"/>
              <w:bottom w:val="single" w:sz="4" w:space="0" w:color="000000"/>
              <w:right w:val="single" w:sz="4" w:space="0" w:color="000000"/>
            </w:tcBorders>
            <w:tcMar>
              <w:top w:w="0" w:type="dxa"/>
              <w:left w:w="100" w:type="dxa"/>
              <w:bottom w:w="0" w:type="dxa"/>
              <w:right w:w="100" w:type="dxa"/>
            </w:tcMar>
          </w:tcPr>
          <w:p w14:paraId="3E5A5161"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r>
      <w:tr w:rsidR="00A5234B" w14:paraId="127F46E5" w14:textId="77777777">
        <w:trPr>
          <w:trHeight w:val="345"/>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85CAA91"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2535" w:type="dxa"/>
            <w:tcBorders>
              <w:top w:val="nil"/>
              <w:left w:val="nil"/>
              <w:bottom w:val="single" w:sz="4" w:space="0" w:color="000000"/>
              <w:right w:val="single" w:sz="4" w:space="0" w:color="000000"/>
            </w:tcBorders>
            <w:tcMar>
              <w:top w:w="0" w:type="dxa"/>
              <w:left w:w="100" w:type="dxa"/>
              <w:bottom w:w="0" w:type="dxa"/>
              <w:right w:w="100" w:type="dxa"/>
            </w:tcMar>
          </w:tcPr>
          <w:p w14:paraId="36083FAA"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1335" w:type="dxa"/>
            <w:tcBorders>
              <w:top w:val="nil"/>
              <w:left w:val="nil"/>
              <w:bottom w:val="single" w:sz="4" w:space="0" w:color="000000"/>
              <w:right w:val="single" w:sz="4" w:space="0" w:color="000000"/>
            </w:tcBorders>
            <w:tcMar>
              <w:top w:w="0" w:type="dxa"/>
              <w:left w:w="100" w:type="dxa"/>
              <w:bottom w:w="0" w:type="dxa"/>
              <w:right w:w="100" w:type="dxa"/>
            </w:tcMar>
          </w:tcPr>
          <w:p w14:paraId="757F1F11"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1275" w:type="dxa"/>
            <w:tcBorders>
              <w:top w:val="nil"/>
              <w:left w:val="nil"/>
              <w:bottom w:val="single" w:sz="4" w:space="0" w:color="000000"/>
              <w:right w:val="single" w:sz="4" w:space="0" w:color="000000"/>
            </w:tcBorders>
            <w:tcMar>
              <w:top w:w="0" w:type="dxa"/>
              <w:left w:w="100" w:type="dxa"/>
              <w:bottom w:w="0" w:type="dxa"/>
              <w:right w:w="100" w:type="dxa"/>
            </w:tcMar>
          </w:tcPr>
          <w:p w14:paraId="28D7C5DD"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1440" w:type="dxa"/>
            <w:tcBorders>
              <w:top w:val="nil"/>
              <w:left w:val="nil"/>
              <w:bottom w:val="single" w:sz="4" w:space="0" w:color="000000"/>
              <w:right w:val="single" w:sz="4" w:space="0" w:color="000000"/>
            </w:tcBorders>
            <w:tcMar>
              <w:top w:w="0" w:type="dxa"/>
              <w:left w:w="100" w:type="dxa"/>
              <w:bottom w:w="0" w:type="dxa"/>
              <w:right w:w="100" w:type="dxa"/>
            </w:tcMar>
          </w:tcPr>
          <w:p w14:paraId="78CE7E55"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1485" w:type="dxa"/>
            <w:tcBorders>
              <w:top w:val="nil"/>
              <w:left w:val="nil"/>
              <w:bottom w:val="single" w:sz="4" w:space="0" w:color="000000"/>
              <w:right w:val="single" w:sz="4" w:space="0" w:color="000000"/>
            </w:tcBorders>
            <w:tcMar>
              <w:top w:w="0" w:type="dxa"/>
              <w:left w:w="100" w:type="dxa"/>
              <w:bottom w:w="0" w:type="dxa"/>
              <w:right w:w="100" w:type="dxa"/>
            </w:tcMar>
          </w:tcPr>
          <w:p w14:paraId="24D174EC"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r>
      <w:tr w:rsidR="00A5234B" w14:paraId="16B116FD" w14:textId="77777777">
        <w:trPr>
          <w:trHeight w:val="345"/>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7CF8BC5"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2535" w:type="dxa"/>
            <w:tcBorders>
              <w:top w:val="nil"/>
              <w:left w:val="nil"/>
              <w:bottom w:val="single" w:sz="4" w:space="0" w:color="000000"/>
              <w:right w:val="single" w:sz="4" w:space="0" w:color="000000"/>
            </w:tcBorders>
            <w:tcMar>
              <w:top w:w="0" w:type="dxa"/>
              <w:left w:w="100" w:type="dxa"/>
              <w:bottom w:w="0" w:type="dxa"/>
              <w:right w:w="100" w:type="dxa"/>
            </w:tcMar>
          </w:tcPr>
          <w:p w14:paraId="3031D078"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1335" w:type="dxa"/>
            <w:tcBorders>
              <w:top w:val="nil"/>
              <w:left w:val="nil"/>
              <w:bottom w:val="single" w:sz="4" w:space="0" w:color="000000"/>
              <w:right w:val="single" w:sz="4" w:space="0" w:color="000000"/>
            </w:tcBorders>
            <w:tcMar>
              <w:top w:w="0" w:type="dxa"/>
              <w:left w:w="100" w:type="dxa"/>
              <w:bottom w:w="0" w:type="dxa"/>
              <w:right w:w="100" w:type="dxa"/>
            </w:tcMar>
          </w:tcPr>
          <w:p w14:paraId="02176583"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1275" w:type="dxa"/>
            <w:tcBorders>
              <w:top w:val="nil"/>
              <w:left w:val="nil"/>
              <w:bottom w:val="single" w:sz="4" w:space="0" w:color="000000"/>
              <w:right w:val="single" w:sz="4" w:space="0" w:color="000000"/>
            </w:tcBorders>
            <w:tcMar>
              <w:top w:w="0" w:type="dxa"/>
              <w:left w:w="100" w:type="dxa"/>
              <w:bottom w:w="0" w:type="dxa"/>
              <w:right w:w="100" w:type="dxa"/>
            </w:tcMar>
          </w:tcPr>
          <w:p w14:paraId="569E04DE"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1440" w:type="dxa"/>
            <w:tcBorders>
              <w:top w:val="nil"/>
              <w:left w:val="nil"/>
              <w:bottom w:val="single" w:sz="4" w:space="0" w:color="000000"/>
              <w:right w:val="single" w:sz="4" w:space="0" w:color="000000"/>
            </w:tcBorders>
            <w:tcMar>
              <w:top w:w="0" w:type="dxa"/>
              <w:left w:w="100" w:type="dxa"/>
              <w:bottom w:w="0" w:type="dxa"/>
              <w:right w:w="100" w:type="dxa"/>
            </w:tcMar>
          </w:tcPr>
          <w:p w14:paraId="072D8DEC"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1485" w:type="dxa"/>
            <w:tcBorders>
              <w:top w:val="nil"/>
              <w:left w:val="nil"/>
              <w:bottom w:val="single" w:sz="4" w:space="0" w:color="000000"/>
              <w:right w:val="single" w:sz="4" w:space="0" w:color="000000"/>
            </w:tcBorders>
            <w:tcMar>
              <w:top w:w="0" w:type="dxa"/>
              <w:left w:w="100" w:type="dxa"/>
              <w:bottom w:w="0" w:type="dxa"/>
              <w:right w:w="100" w:type="dxa"/>
            </w:tcMar>
          </w:tcPr>
          <w:p w14:paraId="79AA55F8"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r>
      <w:tr w:rsidR="00A5234B" w14:paraId="66E0FF00" w14:textId="77777777">
        <w:trPr>
          <w:trHeight w:val="345"/>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2CBA02F"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2535" w:type="dxa"/>
            <w:tcBorders>
              <w:top w:val="nil"/>
              <w:left w:val="nil"/>
              <w:bottom w:val="single" w:sz="4" w:space="0" w:color="000000"/>
              <w:right w:val="single" w:sz="4" w:space="0" w:color="000000"/>
            </w:tcBorders>
            <w:tcMar>
              <w:top w:w="0" w:type="dxa"/>
              <w:left w:w="100" w:type="dxa"/>
              <w:bottom w:w="0" w:type="dxa"/>
              <w:right w:w="100" w:type="dxa"/>
            </w:tcMar>
          </w:tcPr>
          <w:p w14:paraId="78CCEE5B"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1335" w:type="dxa"/>
            <w:tcBorders>
              <w:top w:val="nil"/>
              <w:left w:val="nil"/>
              <w:bottom w:val="single" w:sz="4" w:space="0" w:color="000000"/>
              <w:right w:val="single" w:sz="4" w:space="0" w:color="000000"/>
            </w:tcBorders>
            <w:tcMar>
              <w:top w:w="0" w:type="dxa"/>
              <w:left w:w="100" w:type="dxa"/>
              <w:bottom w:w="0" w:type="dxa"/>
              <w:right w:w="100" w:type="dxa"/>
            </w:tcMar>
          </w:tcPr>
          <w:p w14:paraId="68E11D9B"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1275" w:type="dxa"/>
            <w:tcBorders>
              <w:top w:val="nil"/>
              <w:left w:val="nil"/>
              <w:bottom w:val="single" w:sz="4" w:space="0" w:color="000000"/>
              <w:right w:val="single" w:sz="4" w:space="0" w:color="000000"/>
            </w:tcBorders>
            <w:tcMar>
              <w:top w:w="0" w:type="dxa"/>
              <w:left w:w="100" w:type="dxa"/>
              <w:bottom w:w="0" w:type="dxa"/>
              <w:right w:w="100" w:type="dxa"/>
            </w:tcMar>
          </w:tcPr>
          <w:p w14:paraId="1F39A997"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1440" w:type="dxa"/>
            <w:tcBorders>
              <w:top w:val="nil"/>
              <w:left w:val="nil"/>
              <w:bottom w:val="single" w:sz="4" w:space="0" w:color="000000"/>
              <w:right w:val="single" w:sz="4" w:space="0" w:color="000000"/>
            </w:tcBorders>
            <w:tcMar>
              <w:top w:w="0" w:type="dxa"/>
              <w:left w:w="100" w:type="dxa"/>
              <w:bottom w:w="0" w:type="dxa"/>
              <w:right w:w="100" w:type="dxa"/>
            </w:tcMar>
          </w:tcPr>
          <w:p w14:paraId="022BB703"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1485" w:type="dxa"/>
            <w:tcBorders>
              <w:top w:val="nil"/>
              <w:left w:val="nil"/>
              <w:bottom w:val="single" w:sz="4" w:space="0" w:color="000000"/>
              <w:right w:val="single" w:sz="4" w:space="0" w:color="000000"/>
            </w:tcBorders>
            <w:tcMar>
              <w:top w:w="0" w:type="dxa"/>
              <w:left w:w="100" w:type="dxa"/>
              <w:bottom w:w="0" w:type="dxa"/>
              <w:right w:w="100" w:type="dxa"/>
            </w:tcMar>
          </w:tcPr>
          <w:p w14:paraId="6218A78F"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r>
      <w:tr w:rsidR="00A5234B" w14:paraId="7AD71B01" w14:textId="77777777">
        <w:trPr>
          <w:trHeight w:val="345"/>
        </w:trPr>
        <w:tc>
          <w:tcPr>
            <w:tcW w:w="6015" w:type="dxa"/>
            <w:gridSpan w:val="4"/>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0A3A2FA" w14:textId="77777777" w:rsidR="00A5234B" w:rsidRDefault="00000000">
            <w:pPr>
              <w:spacing w:before="240"/>
              <w:jc w:val="center"/>
              <w:rPr>
                <w:rFonts w:eastAsia="Times New Roman" w:cs="Times New Roman"/>
                <w:szCs w:val="30"/>
              </w:rPr>
            </w:pPr>
            <w:r>
              <w:rPr>
                <w:rFonts w:eastAsia="Times New Roman" w:cs="Times New Roman"/>
                <w:szCs w:val="30"/>
              </w:rPr>
              <w:t>Tổng</w:t>
            </w:r>
          </w:p>
        </w:tc>
        <w:tc>
          <w:tcPr>
            <w:tcW w:w="1440"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0B033F4"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c>
          <w:tcPr>
            <w:tcW w:w="1485" w:type="dxa"/>
            <w:tcBorders>
              <w:top w:val="nil"/>
              <w:left w:val="nil"/>
              <w:bottom w:val="single" w:sz="4" w:space="0" w:color="000000"/>
              <w:right w:val="single" w:sz="4" w:space="0" w:color="000000"/>
            </w:tcBorders>
            <w:shd w:val="clear" w:color="auto" w:fill="auto"/>
            <w:tcMar>
              <w:top w:w="0" w:type="dxa"/>
              <w:left w:w="100" w:type="dxa"/>
              <w:bottom w:w="0" w:type="dxa"/>
              <w:right w:w="100" w:type="dxa"/>
            </w:tcMar>
          </w:tcPr>
          <w:p w14:paraId="02C5D709" w14:textId="77777777" w:rsidR="00A5234B" w:rsidRDefault="00000000">
            <w:pPr>
              <w:spacing w:before="240"/>
              <w:jc w:val="both"/>
              <w:rPr>
                <w:rFonts w:eastAsia="Times New Roman" w:cs="Times New Roman"/>
                <w:szCs w:val="30"/>
              </w:rPr>
            </w:pPr>
            <w:r>
              <w:rPr>
                <w:rFonts w:eastAsia="Times New Roman" w:cs="Times New Roman"/>
                <w:szCs w:val="30"/>
              </w:rPr>
              <w:t xml:space="preserve"> </w:t>
            </w:r>
          </w:p>
        </w:tc>
      </w:tr>
    </w:tbl>
    <w:p w14:paraId="2933FD8B"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Tổng số tiền (viết bằng chữ):..........................................................................................</w:t>
      </w:r>
    </w:p>
    <w:p w14:paraId="4A9298AF" w14:textId="77777777" w:rsidR="00A5234B" w:rsidRDefault="00000000">
      <w:pPr>
        <w:spacing w:before="240" w:after="240" w:line="360" w:lineRule="auto"/>
        <w:ind w:left="4320" w:firstLine="720"/>
        <w:jc w:val="both"/>
        <w:rPr>
          <w:rFonts w:eastAsia="Times New Roman" w:cs="Times New Roman"/>
          <w:sz w:val="26"/>
          <w:szCs w:val="26"/>
        </w:rPr>
      </w:pPr>
      <w:r>
        <w:rPr>
          <w:rFonts w:eastAsia="Times New Roman" w:cs="Times New Roman"/>
          <w:sz w:val="26"/>
          <w:szCs w:val="26"/>
        </w:rPr>
        <w:t>Ngày........ tháng......... năm........</w:t>
      </w:r>
    </w:p>
    <w:p w14:paraId="74F84D95"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rPr>
        <w:tab/>
      </w:r>
      <w:r>
        <w:rPr>
          <w:rFonts w:eastAsia="Times New Roman" w:cs="Times New Roman"/>
          <w:sz w:val="26"/>
          <w:szCs w:val="26"/>
        </w:rPr>
        <w:tab/>
        <w:t xml:space="preserve">Người lập đơn                                          </w:t>
      </w:r>
      <w:r>
        <w:rPr>
          <w:rFonts w:eastAsia="Times New Roman" w:cs="Times New Roman"/>
          <w:sz w:val="26"/>
          <w:szCs w:val="26"/>
        </w:rPr>
        <w:tab/>
        <w:t>Nhà cung cấp</w:t>
      </w:r>
    </w:p>
    <w:p w14:paraId="74C54F6D" w14:textId="77777777" w:rsidR="00A5234B" w:rsidRDefault="00A5234B">
      <w:pPr>
        <w:spacing w:before="240" w:after="240" w:line="360" w:lineRule="auto"/>
        <w:jc w:val="center"/>
        <w:rPr>
          <w:rFonts w:eastAsia="Times New Roman" w:cs="Times New Roman"/>
          <w:sz w:val="28"/>
          <w:szCs w:val="28"/>
        </w:rPr>
      </w:pPr>
    </w:p>
    <w:p w14:paraId="50850401" w14:textId="77777777" w:rsidR="00A5234B" w:rsidRDefault="00000000">
      <w:pPr>
        <w:spacing w:before="240" w:after="240" w:line="360" w:lineRule="auto"/>
        <w:rPr>
          <w:rFonts w:eastAsia="Times New Roman" w:cs="Times New Roman"/>
          <w:sz w:val="26"/>
          <w:szCs w:val="26"/>
        </w:rPr>
      </w:pPr>
      <w:r>
        <w:rPr>
          <w:rFonts w:eastAsia="Times New Roman" w:cs="Times New Roman"/>
          <w:sz w:val="26"/>
          <w:szCs w:val="26"/>
        </w:rPr>
        <w:t>Bộ phận: Nhân viên</w:t>
      </w:r>
    </w:p>
    <w:tbl>
      <w:tblPr>
        <w:tblStyle w:val="Style17"/>
        <w:tblW w:w="964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870"/>
        <w:gridCol w:w="1545"/>
        <w:gridCol w:w="1200"/>
        <w:gridCol w:w="2865"/>
        <w:gridCol w:w="1275"/>
        <w:gridCol w:w="1890"/>
      </w:tblGrid>
      <w:tr w:rsidR="00A5234B" w14:paraId="753D8E2A" w14:textId="77777777">
        <w:trPr>
          <w:trHeight w:val="1185"/>
        </w:trPr>
        <w:tc>
          <w:tcPr>
            <w:tcW w:w="8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0" w:type="dxa"/>
              <w:bottom w:w="0" w:type="dxa"/>
              <w:right w:w="100" w:type="dxa"/>
            </w:tcMar>
          </w:tcPr>
          <w:p w14:paraId="19F77A80" w14:textId="77777777" w:rsidR="00A5234B" w:rsidRDefault="00000000">
            <w:pPr>
              <w:spacing w:before="240" w:line="360" w:lineRule="auto"/>
              <w:jc w:val="center"/>
              <w:rPr>
                <w:rFonts w:eastAsia="Times New Roman" w:cs="Times New Roman"/>
                <w:b/>
                <w:sz w:val="26"/>
                <w:szCs w:val="26"/>
              </w:rPr>
            </w:pPr>
            <w:r>
              <w:rPr>
                <w:rFonts w:eastAsia="Times New Roman" w:cs="Times New Roman"/>
                <w:b/>
                <w:sz w:val="26"/>
                <w:szCs w:val="26"/>
              </w:rPr>
              <w:t>STT</w:t>
            </w:r>
          </w:p>
        </w:tc>
        <w:tc>
          <w:tcPr>
            <w:tcW w:w="1545" w:type="dxa"/>
            <w:tcBorders>
              <w:top w:val="single" w:sz="4" w:space="0" w:color="000000"/>
              <w:left w:val="nil"/>
              <w:bottom w:val="single" w:sz="4" w:space="0" w:color="000000"/>
              <w:right w:val="single" w:sz="4" w:space="0" w:color="000000"/>
            </w:tcBorders>
            <w:shd w:val="clear" w:color="auto" w:fill="FFFFFF"/>
            <w:tcMar>
              <w:top w:w="0" w:type="dxa"/>
              <w:left w:w="100" w:type="dxa"/>
              <w:bottom w:w="0" w:type="dxa"/>
              <w:right w:w="100" w:type="dxa"/>
            </w:tcMar>
          </w:tcPr>
          <w:p w14:paraId="462335B3" w14:textId="77777777" w:rsidR="00A5234B" w:rsidRDefault="00000000">
            <w:pPr>
              <w:spacing w:before="240" w:line="360" w:lineRule="auto"/>
              <w:jc w:val="center"/>
              <w:rPr>
                <w:rFonts w:eastAsia="Times New Roman" w:cs="Times New Roman"/>
                <w:b/>
                <w:sz w:val="26"/>
                <w:szCs w:val="26"/>
              </w:rPr>
            </w:pPr>
            <w:r>
              <w:rPr>
                <w:rFonts w:eastAsia="Times New Roman" w:cs="Times New Roman"/>
                <w:b/>
                <w:sz w:val="26"/>
                <w:szCs w:val="26"/>
              </w:rPr>
              <w:t>Công việc</w:t>
            </w:r>
          </w:p>
        </w:tc>
        <w:tc>
          <w:tcPr>
            <w:tcW w:w="1200" w:type="dxa"/>
            <w:tcBorders>
              <w:top w:val="single" w:sz="4" w:space="0" w:color="000000"/>
              <w:left w:val="nil"/>
              <w:bottom w:val="single" w:sz="4" w:space="0" w:color="000000"/>
              <w:right w:val="single" w:sz="4" w:space="0" w:color="000000"/>
            </w:tcBorders>
            <w:shd w:val="clear" w:color="auto" w:fill="FFFFFF"/>
            <w:tcMar>
              <w:top w:w="0" w:type="dxa"/>
              <w:left w:w="100" w:type="dxa"/>
              <w:bottom w:w="0" w:type="dxa"/>
              <w:right w:w="100" w:type="dxa"/>
            </w:tcMar>
          </w:tcPr>
          <w:p w14:paraId="4FCFEC84" w14:textId="77777777" w:rsidR="00A5234B" w:rsidRDefault="00000000">
            <w:pPr>
              <w:spacing w:before="240" w:line="360" w:lineRule="auto"/>
              <w:jc w:val="center"/>
              <w:rPr>
                <w:rFonts w:eastAsia="Times New Roman" w:cs="Times New Roman"/>
                <w:b/>
                <w:sz w:val="26"/>
                <w:szCs w:val="26"/>
              </w:rPr>
            </w:pPr>
            <w:r>
              <w:rPr>
                <w:rFonts w:eastAsia="Times New Roman" w:cs="Times New Roman"/>
                <w:b/>
                <w:sz w:val="26"/>
                <w:szCs w:val="26"/>
              </w:rPr>
              <w:t>Loại công việc</w:t>
            </w:r>
          </w:p>
        </w:tc>
        <w:tc>
          <w:tcPr>
            <w:tcW w:w="2865" w:type="dxa"/>
            <w:tcBorders>
              <w:top w:val="single" w:sz="4" w:space="0" w:color="000000"/>
              <w:left w:val="nil"/>
              <w:bottom w:val="single" w:sz="4" w:space="0" w:color="000000"/>
              <w:right w:val="single" w:sz="4" w:space="0" w:color="000000"/>
            </w:tcBorders>
            <w:shd w:val="clear" w:color="auto" w:fill="FFFFFF"/>
            <w:tcMar>
              <w:top w:w="0" w:type="dxa"/>
              <w:left w:w="100" w:type="dxa"/>
              <w:bottom w:w="0" w:type="dxa"/>
              <w:right w:w="100" w:type="dxa"/>
            </w:tcMar>
          </w:tcPr>
          <w:p w14:paraId="76B171A5" w14:textId="77777777" w:rsidR="00A5234B" w:rsidRDefault="00000000">
            <w:pPr>
              <w:spacing w:before="240" w:line="360" w:lineRule="auto"/>
              <w:jc w:val="center"/>
              <w:rPr>
                <w:rFonts w:eastAsia="Times New Roman" w:cs="Times New Roman"/>
                <w:b/>
                <w:sz w:val="26"/>
                <w:szCs w:val="26"/>
              </w:rPr>
            </w:pPr>
            <w:r>
              <w:rPr>
                <w:rFonts w:eastAsia="Times New Roman" w:cs="Times New Roman"/>
                <w:b/>
                <w:sz w:val="26"/>
                <w:szCs w:val="26"/>
              </w:rPr>
              <w:t>Quy định và công thức liên quan</w:t>
            </w:r>
          </w:p>
        </w:tc>
        <w:tc>
          <w:tcPr>
            <w:tcW w:w="1275" w:type="dxa"/>
            <w:tcBorders>
              <w:top w:val="single" w:sz="4" w:space="0" w:color="000000"/>
              <w:left w:val="nil"/>
              <w:bottom w:val="single" w:sz="4" w:space="0" w:color="000000"/>
              <w:right w:val="single" w:sz="4" w:space="0" w:color="000000"/>
            </w:tcBorders>
            <w:shd w:val="clear" w:color="auto" w:fill="FFFFFF"/>
            <w:tcMar>
              <w:top w:w="0" w:type="dxa"/>
              <w:left w:w="100" w:type="dxa"/>
              <w:bottom w:w="0" w:type="dxa"/>
              <w:right w:w="100" w:type="dxa"/>
            </w:tcMar>
          </w:tcPr>
          <w:p w14:paraId="1061C426" w14:textId="77777777" w:rsidR="00A5234B" w:rsidRDefault="00000000">
            <w:pPr>
              <w:spacing w:before="240" w:line="360" w:lineRule="auto"/>
              <w:jc w:val="center"/>
              <w:rPr>
                <w:rFonts w:eastAsia="Times New Roman" w:cs="Times New Roman"/>
                <w:b/>
                <w:sz w:val="26"/>
                <w:szCs w:val="26"/>
              </w:rPr>
            </w:pPr>
            <w:r>
              <w:rPr>
                <w:rFonts w:eastAsia="Times New Roman" w:cs="Times New Roman"/>
                <w:b/>
                <w:sz w:val="26"/>
                <w:szCs w:val="26"/>
              </w:rPr>
              <w:t>Biểu mẫu liên quan</w:t>
            </w:r>
          </w:p>
        </w:tc>
        <w:tc>
          <w:tcPr>
            <w:tcW w:w="1890" w:type="dxa"/>
            <w:tcBorders>
              <w:top w:val="single" w:sz="4" w:space="0" w:color="000000"/>
              <w:left w:val="nil"/>
              <w:bottom w:val="single" w:sz="4" w:space="0" w:color="000000"/>
              <w:right w:val="single" w:sz="4" w:space="0" w:color="000000"/>
            </w:tcBorders>
            <w:shd w:val="clear" w:color="auto" w:fill="FFFFFF"/>
            <w:tcMar>
              <w:top w:w="0" w:type="dxa"/>
              <w:left w:w="100" w:type="dxa"/>
              <w:bottom w:w="0" w:type="dxa"/>
              <w:right w:w="100" w:type="dxa"/>
            </w:tcMar>
          </w:tcPr>
          <w:p w14:paraId="11AEAD5D" w14:textId="77777777" w:rsidR="00A5234B" w:rsidRDefault="00000000">
            <w:pPr>
              <w:spacing w:before="240" w:line="360" w:lineRule="auto"/>
              <w:jc w:val="center"/>
              <w:rPr>
                <w:rFonts w:eastAsia="Times New Roman" w:cs="Times New Roman"/>
                <w:b/>
                <w:sz w:val="26"/>
                <w:szCs w:val="26"/>
              </w:rPr>
            </w:pPr>
            <w:r>
              <w:rPr>
                <w:rFonts w:eastAsia="Times New Roman" w:cs="Times New Roman"/>
                <w:b/>
                <w:sz w:val="26"/>
                <w:szCs w:val="26"/>
              </w:rPr>
              <w:t>Ghi chú</w:t>
            </w:r>
          </w:p>
        </w:tc>
      </w:tr>
      <w:tr w:rsidR="00A5234B" w14:paraId="29DCBF6F" w14:textId="77777777">
        <w:trPr>
          <w:trHeight w:val="2055"/>
        </w:trPr>
        <w:tc>
          <w:tcPr>
            <w:tcW w:w="870" w:type="dxa"/>
            <w:tcBorders>
              <w:top w:val="nil"/>
              <w:left w:val="single" w:sz="4" w:space="0" w:color="000000"/>
              <w:bottom w:val="single" w:sz="4" w:space="0" w:color="000000"/>
              <w:right w:val="single" w:sz="4" w:space="0" w:color="000000"/>
            </w:tcBorders>
            <w:shd w:val="clear" w:color="auto" w:fill="FFFFFF"/>
            <w:tcMar>
              <w:top w:w="0" w:type="dxa"/>
              <w:left w:w="100" w:type="dxa"/>
              <w:bottom w:w="0" w:type="dxa"/>
              <w:right w:w="100" w:type="dxa"/>
            </w:tcMar>
          </w:tcPr>
          <w:p w14:paraId="5583E91A" w14:textId="77777777" w:rsidR="00A5234B" w:rsidRDefault="00000000">
            <w:pPr>
              <w:spacing w:before="240"/>
              <w:jc w:val="center"/>
              <w:rPr>
                <w:rFonts w:eastAsia="Times New Roman" w:cs="Times New Roman"/>
                <w:sz w:val="26"/>
                <w:szCs w:val="26"/>
              </w:rPr>
            </w:pPr>
            <w:r>
              <w:rPr>
                <w:rFonts w:eastAsia="Times New Roman" w:cs="Times New Roman"/>
                <w:sz w:val="26"/>
                <w:szCs w:val="26"/>
              </w:rPr>
              <w:t>1</w:t>
            </w:r>
          </w:p>
        </w:tc>
        <w:tc>
          <w:tcPr>
            <w:tcW w:w="1545"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4092706C" w14:textId="77777777" w:rsidR="00A5234B" w:rsidRDefault="00000000">
            <w:pPr>
              <w:spacing w:before="240"/>
              <w:jc w:val="center"/>
              <w:rPr>
                <w:rFonts w:eastAsia="Times New Roman" w:cs="Times New Roman"/>
                <w:sz w:val="26"/>
                <w:szCs w:val="26"/>
              </w:rPr>
            </w:pPr>
            <w:r>
              <w:rPr>
                <w:rFonts w:eastAsia="Times New Roman" w:cs="Times New Roman"/>
                <w:sz w:val="26"/>
                <w:szCs w:val="26"/>
              </w:rPr>
              <w:t>Nhận đơn hàng</w:t>
            </w:r>
          </w:p>
        </w:tc>
        <w:tc>
          <w:tcPr>
            <w:tcW w:w="1200"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4CEFC13D" w14:textId="77777777" w:rsidR="00A5234B" w:rsidRDefault="00000000">
            <w:pPr>
              <w:spacing w:before="240"/>
              <w:jc w:val="center"/>
              <w:rPr>
                <w:rFonts w:eastAsia="Times New Roman" w:cs="Times New Roman"/>
                <w:sz w:val="26"/>
                <w:szCs w:val="26"/>
              </w:rPr>
            </w:pPr>
            <w:r>
              <w:rPr>
                <w:rFonts w:eastAsia="Times New Roman" w:cs="Times New Roman"/>
                <w:sz w:val="26"/>
                <w:szCs w:val="26"/>
              </w:rPr>
              <w:t>Lưu trữ</w:t>
            </w:r>
          </w:p>
        </w:tc>
        <w:tc>
          <w:tcPr>
            <w:tcW w:w="2865"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24D5317B" w14:textId="77777777" w:rsidR="00A5234B" w:rsidRDefault="00000000">
            <w:pPr>
              <w:spacing w:before="240" w:line="360" w:lineRule="auto"/>
              <w:jc w:val="both"/>
              <w:rPr>
                <w:rFonts w:eastAsia="Times New Roman" w:cs="Times New Roman"/>
                <w:sz w:val="26"/>
                <w:szCs w:val="26"/>
              </w:rPr>
            </w:pPr>
            <w:r>
              <w:rPr>
                <w:rFonts w:eastAsia="Times New Roman" w:cs="Times New Roman"/>
                <w:sz w:val="26"/>
                <w:szCs w:val="26"/>
              </w:rPr>
              <w:t>- Chỉ nhận đơn hàng khi số lượng yêu cầu của sản phẩm đó nhỏ hơn hoặc bằng số lượng của sản phẩm đó trong kho.</w:t>
            </w:r>
          </w:p>
        </w:tc>
        <w:tc>
          <w:tcPr>
            <w:tcW w:w="1275"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21D7F9E0"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890"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7599D712"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r>
      <w:tr w:rsidR="00A5234B" w14:paraId="6B3F0587" w14:textId="77777777">
        <w:trPr>
          <w:trHeight w:val="3765"/>
        </w:trPr>
        <w:tc>
          <w:tcPr>
            <w:tcW w:w="870" w:type="dxa"/>
            <w:tcBorders>
              <w:top w:val="nil"/>
              <w:left w:val="single" w:sz="4" w:space="0" w:color="000000"/>
              <w:bottom w:val="single" w:sz="4" w:space="0" w:color="000000"/>
              <w:right w:val="single" w:sz="4" w:space="0" w:color="000000"/>
            </w:tcBorders>
            <w:shd w:val="clear" w:color="auto" w:fill="FFFFFF"/>
            <w:tcMar>
              <w:top w:w="0" w:type="dxa"/>
              <w:left w:w="100" w:type="dxa"/>
              <w:bottom w:w="0" w:type="dxa"/>
              <w:right w:w="100" w:type="dxa"/>
            </w:tcMar>
          </w:tcPr>
          <w:p w14:paraId="14A8BC66" w14:textId="77777777" w:rsidR="00A5234B" w:rsidRDefault="00000000">
            <w:pPr>
              <w:spacing w:before="240"/>
              <w:jc w:val="center"/>
              <w:rPr>
                <w:rFonts w:eastAsia="Times New Roman" w:cs="Times New Roman"/>
                <w:sz w:val="26"/>
                <w:szCs w:val="26"/>
              </w:rPr>
            </w:pPr>
            <w:r>
              <w:rPr>
                <w:rFonts w:eastAsia="Times New Roman" w:cs="Times New Roman"/>
                <w:sz w:val="26"/>
                <w:szCs w:val="26"/>
              </w:rPr>
              <w:lastRenderedPageBreak/>
              <w:t>2</w:t>
            </w:r>
          </w:p>
        </w:tc>
        <w:tc>
          <w:tcPr>
            <w:tcW w:w="1545"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28505BF0" w14:textId="77777777" w:rsidR="00A5234B" w:rsidRDefault="00000000">
            <w:pPr>
              <w:spacing w:before="240"/>
              <w:jc w:val="center"/>
              <w:rPr>
                <w:rFonts w:eastAsia="Times New Roman" w:cs="Times New Roman"/>
                <w:sz w:val="26"/>
                <w:szCs w:val="26"/>
              </w:rPr>
            </w:pPr>
            <w:r>
              <w:rPr>
                <w:rFonts w:eastAsia="Times New Roman" w:cs="Times New Roman"/>
                <w:sz w:val="26"/>
                <w:szCs w:val="26"/>
              </w:rPr>
              <w:t>Tính tổng tiền của hóa đơn</w:t>
            </w:r>
          </w:p>
        </w:tc>
        <w:tc>
          <w:tcPr>
            <w:tcW w:w="1200"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2DE3D996" w14:textId="77777777" w:rsidR="00A5234B" w:rsidRDefault="00000000">
            <w:pPr>
              <w:spacing w:before="240"/>
              <w:jc w:val="center"/>
              <w:rPr>
                <w:rFonts w:eastAsia="Times New Roman" w:cs="Times New Roman"/>
                <w:sz w:val="26"/>
                <w:szCs w:val="26"/>
              </w:rPr>
            </w:pPr>
            <w:r>
              <w:rPr>
                <w:rFonts w:eastAsia="Times New Roman" w:cs="Times New Roman"/>
                <w:sz w:val="26"/>
                <w:szCs w:val="26"/>
              </w:rPr>
              <w:t>Tính toán</w:t>
            </w:r>
          </w:p>
        </w:tc>
        <w:tc>
          <w:tcPr>
            <w:tcW w:w="2865"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191F0957" w14:textId="77777777" w:rsidR="00A5234B" w:rsidRDefault="00000000">
            <w:pPr>
              <w:spacing w:before="240" w:line="360" w:lineRule="auto"/>
              <w:jc w:val="both"/>
              <w:rPr>
                <w:rFonts w:eastAsia="Times New Roman" w:cs="Times New Roman"/>
                <w:sz w:val="26"/>
                <w:szCs w:val="26"/>
              </w:rPr>
            </w:pPr>
            <w:r>
              <w:rPr>
                <w:rFonts w:eastAsia="Times New Roman" w:cs="Times New Roman"/>
                <w:sz w:val="26"/>
                <w:szCs w:val="26"/>
              </w:rPr>
              <w:t>- Nếu đơn hàng chỉ có một sản phẩm thì tổng tiền bằng số lượng nhân với giá của sản phẩm đó.</w:t>
            </w:r>
          </w:p>
          <w:p w14:paraId="56B60AC6" w14:textId="77777777" w:rsidR="00A5234B" w:rsidRDefault="00000000">
            <w:pPr>
              <w:spacing w:before="240" w:line="360" w:lineRule="auto"/>
              <w:jc w:val="both"/>
              <w:rPr>
                <w:rFonts w:eastAsia="Times New Roman" w:cs="Times New Roman"/>
                <w:sz w:val="26"/>
                <w:szCs w:val="26"/>
              </w:rPr>
            </w:pPr>
            <w:r>
              <w:rPr>
                <w:rFonts w:eastAsia="Times New Roman" w:cs="Times New Roman"/>
                <w:sz w:val="26"/>
                <w:szCs w:val="26"/>
              </w:rPr>
              <w:t>- Nếu đơn hàng có nhiều hơn 1 sản phẩm thì sẽ tổng số lượng mỗi sản phẩm nhân với giá của mỗi sản phẩm đó.</w:t>
            </w:r>
          </w:p>
        </w:tc>
        <w:tc>
          <w:tcPr>
            <w:tcW w:w="1275"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20C8224D"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890"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38D8ABAE"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r>
      <w:tr w:rsidR="00A5234B" w14:paraId="030A6350" w14:textId="77777777">
        <w:trPr>
          <w:trHeight w:val="1335"/>
        </w:trPr>
        <w:tc>
          <w:tcPr>
            <w:tcW w:w="870" w:type="dxa"/>
            <w:tcBorders>
              <w:top w:val="nil"/>
              <w:left w:val="single" w:sz="4" w:space="0" w:color="000000"/>
              <w:bottom w:val="single" w:sz="4" w:space="0" w:color="000000"/>
              <w:right w:val="single" w:sz="4" w:space="0" w:color="000000"/>
            </w:tcBorders>
            <w:shd w:val="clear" w:color="auto" w:fill="FFFFFF"/>
            <w:tcMar>
              <w:top w:w="0" w:type="dxa"/>
              <w:left w:w="100" w:type="dxa"/>
              <w:bottom w:w="0" w:type="dxa"/>
              <w:right w:w="100" w:type="dxa"/>
            </w:tcMar>
          </w:tcPr>
          <w:p w14:paraId="6BC40BA5" w14:textId="77777777" w:rsidR="00A5234B" w:rsidRDefault="00000000">
            <w:pPr>
              <w:spacing w:before="240"/>
              <w:jc w:val="center"/>
              <w:rPr>
                <w:rFonts w:eastAsia="Times New Roman" w:cs="Times New Roman"/>
                <w:sz w:val="26"/>
                <w:szCs w:val="26"/>
              </w:rPr>
            </w:pPr>
            <w:r>
              <w:rPr>
                <w:rFonts w:eastAsia="Times New Roman" w:cs="Times New Roman"/>
                <w:sz w:val="26"/>
                <w:szCs w:val="26"/>
              </w:rPr>
              <w:t>3</w:t>
            </w:r>
          </w:p>
        </w:tc>
        <w:tc>
          <w:tcPr>
            <w:tcW w:w="1545"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5AFF9FAB" w14:textId="77777777" w:rsidR="00A5234B" w:rsidRDefault="00000000">
            <w:pPr>
              <w:spacing w:before="240"/>
              <w:jc w:val="center"/>
              <w:rPr>
                <w:rFonts w:eastAsia="Times New Roman" w:cs="Times New Roman"/>
                <w:sz w:val="26"/>
                <w:szCs w:val="26"/>
              </w:rPr>
            </w:pPr>
            <w:r>
              <w:rPr>
                <w:rFonts w:eastAsia="Times New Roman" w:cs="Times New Roman"/>
                <w:sz w:val="26"/>
                <w:szCs w:val="26"/>
              </w:rPr>
              <w:t>Duyệt đơn hàng</w:t>
            </w:r>
          </w:p>
        </w:tc>
        <w:tc>
          <w:tcPr>
            <w:tcW w:w="1200"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1B9D3E29" w14:textId="77777777" w:rsidR="00A5234B" w:rsidRDefault="00000000">
            <w:pPr>
              <w:spacing w:before="240"/>
              <w:jc w:val="center"/>
              <w:rPr>
                <w:rFonts w:eastAsia="Times New Roman" w:cs="Times New Roman"/>
                <w:sz w:val="26"/>
                <w:szCs w:val="26"/>
              </w:rPr>
            </w:pPr>
            <w:r>
              <w:rPr>
                <w:rFonts w:eastAsia="Times New Roman" w:cs="Times New Roman"/>
                <w:sz w:val="26"/>
                <w:szCs w:val="26"/>
              </w:rPr>
              <w:t>Lưu trữ</w:t>
            </w:r>
          </w:p>
        </w:tc>
        <w:tc>
          <w:tcPr>
            <w:tcW w:w="2865"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7A6678F7" w14:textId="77777777" w:rsidR="00A5234B" w:rsidRDefault="00000000">
            <w:pPr>
              <w:spacing w:before="240" w:line="360" w:lineRule="auto"/>
              <w:jc w:val="both"/>
              <w:rPr>
                <w:rFonts w:eastAsia="Times New Roman" w:cs="Times New Roman"/>
                <w:sz w:val="26"/>
                <w:szCs w:val="26"/>
              </w:rPr>
            </w:pPr>
            <w:r>
              <w:rPr>
                <w:rFonts w:eastAsia="Times New Roman" w:cs="Times New Roman"/>
                <w:sz w:val="26"/>
                <w:szCs w:val="26"/>
              </w:rPr>
              <w:t>- Chỉ duyệt đơn hàng khi khách hàng đã thanh toán thành công.</w:t>
            </w:r>
          </w:p>
        </w:tc>
        <w:tc>
          <w:tcPr>
            <w:tcW w:w="1275"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483BA646"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890"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33669FBA"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r>
      <w:tr w:rsidR="00A5234B" w14:paraId="150FC610" w14:textId="77777777">
        <w:trPr>
          <w:trHeight w:val="1425"/>
        </w:trPr>
        <w:tc>
          <w:tcPr>
            <w:tcW w:w="870" w:type="dxa"/>
            <w:tcBorders>
              <w:top w:val="nil"/>
              <w:left w:val="single" w:sz="4" w:space="0" w:color="000000"/>
              <w:bottom w:val="single" w:sz="4" w:space="0" w:color="000000"/>
              <w:right w:val="single" w:sz="4" w:space="0" w:color="000000"/>
            </w:tcBorders>
            <w:shd w:val="clear" w:color="auto" w:fill="FFFFFF"/>
            <w:tcMar>
              <w:top w:w="0" w:type="dxa"/>
              <w:left w:w="100" w:type="dxa"/>
              <w:bottom w:w="0" w:type="dxa"/>
              <w:right w:w="100" w:type="dxa"/>
            </w:tcMar>
          </w:tcPr>
          <w:p w14:paraId="4090A524" w14:textId="77777777" w:rsidR="00A5234B" w:rsidRDefault="00000000">
            <w:pPr>
              <w:spacing w:before="240"/>
              <w:jc w:val="center"/>
              <w:rPr>
                <w:rFonts w:eastAsia="Times New Roman" w:cs="Times New Roman"/>
                <w:sz w:val="26"/>
                <w:szCs w:val="26"/>
              </w:rPr>
            </w:pPr>
            <w:r>
              <w:rPr>
                <w:rFonts w:eastAsia="Times New Roman" w:cs="Times New Roman"/>
                <w:sz w:val="26"/>
                <w:szCs w:val="26"/>
              </w:rPr>
              <w:t>4</w:t>
            </w:r>
          </w:p>
        </w:tc>
        <w:tc>
          <w:tcPr>
            <w:tcW w:w="1545"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081C2EF3" w14:textId="77777777" w:rsidR="00A5234B" w:rsidRDefault="00000000">
            <w:pPr>
              <w:spacing w:before="240"/>
              <w:jc w:val="center"/>
              <w:rPr>
                <w:rFonts w:eastAsia="Times New Roman" w:cs="Times New Roman"/>
                <w:sz w:val="26"/>
                <w:szCs w:val="26"/>
              </w:rPr>
            </w:pPr>
            <w:r>
              <w:rPr>
                <w:rFonts w:eastAsia="Times New Roman" w:cs="Times New Roman"/>
                <w:sz w:val="26"/>
                <w:szCs w:val="26"/>
              </w:rPr>
              <w:t>In hóa đơn</w:t>
            </w:r>
          </w:p>
        </w:tc>
        <w:tc>
          <w:tcPr>
            <w:tcW w:w="1200"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3C41D4BA" w14:textId="77777777" w:rsidR="00A5234B" w:rsidRDefault="00000000">
            <w:pPr>
              <w:spacing w:before="240"/>
              <w:jc w:val="center"/>
              <w:rPr>
                <w:rFonts w:eastAsia="Times New Roman" w:cs="Times New Roman"/>
                <w:sz w:val="26"/>
                <w:szCs w:val="26"/>
              </w:rPr>
            </w:pPr>
            <w:r>
              <w:rPr>
                <w:rFonts w:eastAsia="Times New Roman" w:cs="Times New Roman"/>
                <w:sz w:val="26"/>
                <w:szCs w:val="26"/>
              </w:rPr>
              <w:t>Kết xuất</w:t>
            </w:r>
          </w:p>
        </w:tc>
        <w:tc>
          <w:tcPr>
            <w:tcW w:w="2865"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448AC31B" w14:textId="77777777" w:rsidR="00A5234B" w:rsidRDefault="00000000">
            <w:pPr>
              <w:spacing w:before="240" w:line="360" w:lineRule="auto"/>
              <w:jc w:val="both"/>
              <w:rPr>
                <w:rFonts w:eastAsia="Times New Roman" w:cs="Times New Roman"/>
                <w:sz w:val="26"/>
                <w:szCs w:val="26"/>
              </w:rPr>
            </w:pPr>
            <w:r>
              <w:rPr>
                <w:rFonts w:eastAsia="Times New Roman" w:cs="Times New Roman"/>
                <w:sz w:val="26"/>
                <w:szCs w:val="26"/>
              </w:rPr>
              <w:t xml:space="preserve"> </w:t>
            </w:r>
          </w:p>
        </w:tc>
        <w:tc>
          <w:tcPr>
            <w:tcW w:w="1275"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1A6BACFD" w14:textId="77777777" w:rsidR="00A5234B" w:rsidRDefault="00000000">
            <w:pPr>
              <w:spacing w:before="240"/>
              <w:jc w:val="center"/>
              <w:rPr>
                <w:rFonts w:eastAsia="Times New Roman" w:cs="Times New Roman"/>
                <w:sz w:val="26"/>
                <w:szCs w:val="26"/>
              </w:rPr>
            </w:pPr>
            <w:r>
              <w:rPr>
                <w:rFonts w:eastAsia="Times New Roman" w:cs="Times New Roman"/>
                <w:sz w:val="26"/>
                <w:szCs w:val="26"/>
              </w:rPr>
              <w:t>BM-HD</w:t>
            </w:r>
          </w:p>
        </w:tc>
        <w:tc>
          <w:tcPr>
            <w:tcW w:w="1890"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2FD83902"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r>
      <w:tr w:rsidR="00A5234B" w14:paraId="53EC125E" w14:textId="77777777">
        <w:trPr>
          <w:trHeight w:val="1335"/>
        </w:trPr>
        <w:tc>
          <w:tcPr>
            <w:tcW w:w="870" w:type="dxa"/>
            <w:tcBorders>
              <w:top w:val="nil"/>
              <w:left w:val="single" w:sz="4" w:space="0" w:color="000000"/>
              <w:bottom w:val="single" w:sz="4" w:space="0" w:color="000000"/>
              <w:right w:val="single" w:sz="4" w:space="0" w:color="000000"/>
            </w:tcBorders>
            <w:shd w:val="clear" w:color="auto" w:fill="FFFFFF"/>
            <w:tcMar>
              <w:top w:w="0" w:type="dxa"/>
              <w:left w:w="100" w:type="dxa"/>
              <w:bottom w:w="0" w:type="dxa"/>
              <w:right w:w="100" w:type="dxa"/>
            </w:tcMar>
          </w:tcPr>
          <w:p w14:paraId="192E2078" w14:textId="77777777" w:rsidR="00A5234B" w:rsidRDefault="00000000">
            <w:pPr>
              <w:spacing w:before="240"/>
              <w:jc w:val="center"/>
              <w:rPr>
                <w:rFonts w:eastAsia="Times New Roman" w:cs="Times New Roman"/>
                <w:sz w:val="26"/>
                <w:szCs w:val="26"/>
              </w:rPr>
            </w:pPr>
            <w:r>
              <w:rPr>
                <w:rFonts w:eastAsia="Times New Roman" w:cs="Times New Roman"/>
                <w:sz w:val="26"/>
                <w:szCs w:val="26"/>
              </w:rPr>
              <w:t>5</w:t>
            </w:r>
          </w:p>
        </w:tc>
        <w:tc>
          <w:tcPr>
            <w:tcW w:w="1545"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19A0481B" w14:textId="77777777" w:rsidR="00A5234B" w:rsidRDefault="00000000">
            <w:pPr>
              <w:spacing w:before="240"/>
              <w:jc w:val="center"/>
              <w:rPr>
                <w:rFonts w:eastAsia="Times New Roman" w:cs="Times New Roman"/>
                <w:sz w:val="26"/>
                <w:szCs w:val="26"/>
              </w:rPr>
            </w:pPr>
            <w:r>
              <w:rPr>
                <w:rFonts w:eastAsia="Times New Roman" w:cs="Times New Roman"/>
                <w:sz w:val="26"/>
                <w:szCs w:val="26"/>
              </w:rPr>
              <w:t>Tra cứu thông tin khách hàng</w:t>
            </w:r>
          </w:p>
        </w:tc>
        <w:tc>
          <w:tcPr>
            <w:tcW w:w="1200"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34FAE33D" w14:textId="77777777" w:rsidR="00A5234B" w:rsidRDefault="00000000">
            <w:pPr>
              <w:spacing w:before="240"/>
              <w:jc w:val="center"/>
              <w:rPr>
                <w:rFonts w:eastAsia="Times New Roman" w:cs="Times New Roman"/>
                <w:sz w:val="26"/>
                <w:szCs w:val="26"/>
              </w:rPr>
            </w:pPr>
            <w:r>
              <w:rPr>
                <w:rFonts w:eastAsia="Times New Roman" w:cs="Times New Roman"/>
                <w:sz w:val="26"/>
                <w:szCs w:val="26"/>
              </w:rPr>
              <w:t>Tra cứu</w:t>
            </w:r>
          </w:p>
        </w:tc>
        <w:tc>
          <w:tcPr>
            <w:tcW w:w="2865"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17EC742E" w14:textId="77777777" w:rsidR="00A5234B" w:rsidRDefault="00000000">
            <w:pPr>
              <w:spacing w:before="240" w:line="360" w:lineRule="auto"/>
              <w:jc w:val="both"/>
              <w:rPr>
                <w:rFonts w:eastAsia="Times New Roman" w:cs="Times New Roman"/>
                <w:sz w:val="26"/>
                <w:szCs w:val="26"/>
              </w:rPr>
            </w:pPr>
            <w:r>
              <w:rPr>
                <w:rFonts w:eastAsia="Times New Roman" w:cs="Times New Roman"/>
                <w:sz w:val="26"/>
                <w:szCs w:val="26"/>
              </w:rPr>
              <w:t>- Tra cứu thông tin khách hàng dựa vào họ tên.</w:t>
            </w:r>
          </w:p>
        </w:tc>
        <w:tc>
          <w:tcPr>
            <w:tcW w:w="1275"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6531B418"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890"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3ED6DD14"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r>
      <w:tr w:rsidR="00A5234B" w14:paraId="687974C4" w14:textId="77777777">
        <w:trPr>
          <w:trHeight w:val="1590"/>
        </w:trPr>
        <w:tc>
          <w:tcPr>
            <w:tcW w:w="870" w:type="dxa"/>
            <w:tcBorders>
              <w:top w:val="nil"/>
              <w:left w:val="single" w:sz="4" w:space="0" w:color="000000"/>
              <w:bottom w:val="single" w:sz="4" w:space="0" w:color="000000"/>
              <w:right w:val="single" w:sz="4" w:space="0" w:color="000000"/>
            </w:tcBorders>
            <w:shd w:val="clear" w:color="auto" w:fill="FFFFFF"/>
            <w:tcMar>
              <w:top w:w="0" w:type="dxa"/>
              <w:left w:w="100" w:type="dxa"/>
              <w:bottom w:w="0" w:type="dxa"/>
              <w:right w:w="100" w:type="dxa"/>
            </w:tcMar>
          </w:tcPr>
          <w:p w14:paraId="228992A4" w14:textId="77777777" w:rsidR="00A5234B" w:rsidRDefault="00000000">
            <w:pPr>
              <w:spacing w:before="240"/>
              <w:jc w:val="center"/>
              <w:rPr>
                <w:rFonts w:eastAsia="Times New Roman" w:cs="Times New Roman"/>
                <w:sz w:val="26"/>
                <w:szCs w:val="26"/>
              </w:rPr>
            </w:pPr>
            <w:r>
              <w:rPr>
                <w:rFonts w:eastAsia="Times New Roman" w:cs="Times New Roman"/>
                <w:sz w:val="26"/>
                <w:szCs w:val="26"/>
              </w:rPr>
              <w:t>6</w:t>
            </w:r>
          </w:p>
        </w:tc>
        <w:tc>
          <w:tcPr>
            <w:tcW w:w="1545"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12CB6609" w14:textId="77777777" w:rsidR="00A5234B" w:rsidRDefault="00000000">
            <w:pPr>
              <w:spacing w:before="240"/>
              <w:jc w:val="center"/>
              <w:rPr>
                <w:rFonts w:eastAsia="Times New Roman" w:cs="Times New Roman"/>
                <w:sz w:val="26"/>
                <w:szCs w:val="26"/>
              </w:rPr>
            </w:pPr>
            <w:r>
              <w:rPr>
                <w:rFonts w:eastAsia="Times New Roman" w:cs="Times New Roman"/>
                <w:sz w:val="26"/>
                <w:szCs w:val="26"/>
              </w:rPr>
              <w:t>Tra cứu sản phẩm</w:t>
            </w:r>
          </w:p>
        </w:tc>
        <w:tc>
          <w:tcPr>
            <w:tcW w:w="1200"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2016338C" w14:textId="77777777" w:rsidR="00A5234B" w:rsidRDefault="00000000">
            <w:pPr>
              <w:spacing w:before="240"/>
              <w:jc w:val="center"/>
              <w:rPr>
                <w:rFonts w:eastAsia="Times New Roman" w:cs="Times New Roman"/>
                <w:sz w:val="26"/>
                <w:szCs w:val="26"/>
              </w:rPr>
            </w:pPr>
            <w:r>
              <w:rPr>
                <w:rFonts w:eastAsia="Times New Roman" w:cs="Times New Roman"/>
                <w:sz w:val="26"/>
                <w:szCs w:val="26"/>
              </w:rPr>
              <w:t>Tra cứu</w:t>
            </w:r>
          </w:p>
        </w:tc>
        <w:tc>
          <w:tcPr>
            <w:tcW w:w="2865"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0EC45841" w14:textId="77777777" w:rsidR="00A5234B" w:rsidRDefault="00000000">
            <w:pPr>
              <w:spacing w:before="240" w:line="360" w:lineRule="auto"/>
              <w:jc w:val="both"/>
              <w:rPr>
                <w:rFonts w:eastAsia="Times New Roman" w:cs="Times New Roman"/>
                <w:sz w:val="26"/>
                <w:szCs w:val="26"/>
              </w:rPr>
            </w:pPr>
            <w:r>
              <w:rPr>
                <w:rFonts w:eastAsia="Times New Roman" w:cs="Times New Roman"/>
                <w:sz w:val="26"/>
                <w:szCs w:val="26"/>
              </w:rPr>
              <w:t>- Việc tìm sản phẩm dựa trên các thông tin: tên sản phẩm, loại sản phẩm.</w:t>
            </w:r>
          </w:p>
        </w:tc>
        <w:tc>
          <w:tcPr>
            <w:tcW w:w="1275"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1D7A79A7"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890" w:type="dxa"/>
            <w:tcBorders>
              <w:top w:val="nil"/>
              <w:left w:val="nil"/>
              <w:bottom w:val="single" w:sz="4" w:space="0" w:color="000000"/>
              <w:right w:val="single" w:sz="4" w:space="0" w:color="000000"/>
            </w:tcBorders>
            <w:shd w:val="clear" w:color="auto" w:fill="FFFFFF"/>
            <w:tcMar>
              <w:top w:w="0" w:type="dxa"/>
              <w:left w:w="100" w:type="dxa"/>
              <w:bottom w:w="0" w:type="dxa"/>
              <w:right w:w="100" w:type="dxa"/>
            </w:tcMar>
          </w:tcPr>
          <w:p w14:paraId="7E99AC71"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r>
    </w:tbl>
    <w:p w14:paraId="16817E03" w14:textId="77777777" w:rsidR="00A5234B" w:rsidRDefault="00000000">
      <w:pPr>
        <w:spacing w:before="240" w:after="240" w:line="360" w:lineRule="auto"/>
        <w:jc w:val="center"/>
        <w:rPr>
          <w:rFonts w:eastAsia="Times New Roman" w:cs="Times New Roman"/>
          <w:sz w:val="26"/>
          <w:szCs w:val="26"/>
        </w:rPr>
      </w:pPr>
      <w:r>
        <w:rPr>
          <w:rFonts w:eastAsia="Times New Roman" w:cs="Times New Roman"/>
          <w:sz w:val="26"/>
          <w:szCs w:val="26"/>
        </w:rPr>
        <w:t xml:space="preserve"> </w:t>
      </w:r>
    </w:p>
    <w:p w14:paraId="00CC07C5" w14:textId="77777777" w:rsidR="00A5234B" w:rsidRDefault="00000000">
      <w:pPr>
        <w:spacing w:before="240" w:after="240" w:line="360" w:lineRule="auto"/>
        <w:jc w:val="center"/>
        <w:rPr>
          <w:rFonts w:eastAsia="Times New Roman" w:cs="Times New Roman"/>
          <w:sz w:val="26"/>
          <w:szCs w:val="26"/>
        </w:rPr>
      </w:pPr>
      <w:r>
        <w:rPr>
          <w:rFonts w:eastAsia="Times New Roman" w:cs="Times New Roman"/>
          <w:sz w:val="26"/>
          <w:szCs w:val="26"/>
        </w:rPr>
        <w:t>Biểu mẫu hóa đơn bán hàng (BM-HD)</w:t>
      </w:r>
    </w:p>
    <w:p w14:paraId="2E52B967" w14:textId="77777777" w:rsidR="00A5234B" w:rsidRDefault="00000000">
      <w:pPr>
        <w:jc w:val="center"/>
        <w:rPr>
          <w:rFonts w:cs="Times New Roman"/>
          <w:b/>
          <w:bCs/>
          <w:szCs w:val="30"/>
        </w:rPr>
      </w:pPr>
      <w:bookmarkStart w:id="12" w:name="_Toc21886"/>
      <w:r>
        <w:rPr>
          <w:rFonts w:cs="Times New Roman"/>
          <w:b/>
          <w:bCs/>
          <w:szCs w:val="30"/>
        </w:rPr>
        <w:t>HÓA ĐƠN BÁN HÀNG</w:t>
      </w:r>
      <w:bookmarkEnd w:id="12"/>
    </w:p>
    <w:p w14:paraId="369F7E09" w14:textId="77777777" w:rsidR="00A5234B" w:rsidRDefault="00000000">
      <w:pPr>
        <w:jc w:val="center"/>
        <w:rPr>
          <w:rFonts w:eastAsia="Times New Roman" w:cs="Times New Roman"/>
          <w:szCs w:val="26"/>
        </w:rPr>
      </w:pPr>
      <w:bookmarkStart w:id="13" w:name="_Toc8421"/>
      <w:r>
        <w:rPr>
          <w:rFonts w:cs="Times New Roman"/>
          <w:sz w:val="26"/>
          <w:szCs w:val="26"/>
        </w:rPr>
        <w:t>Ngày … tháng … năm …</w:t>
      </w:r>
      <w:bookmarkEnd w:id="13"/>
    </w:p>
    <w:p w14:paraId="1FB2E78A" w14:textId="77777777" w:rsidR="00A5234B" w:rsidRDefault="00000000">
      <w:pPr>
        <w:spacing w:before="240" w:after="240" w:line="360" w:lineRule="auto"/>
        <w:ind w:right="-1032"/>
        <w:jc w:val="both"/>
        <w:rPr>
          <w:rFonts w:eastAsia="Times New Roman" w:cs="Times New Roman"/>
          <w:sz w:val="26"/>
          <w:szCs w:val="26"/>
        </w:rPr>
      </w:pPr>
      <w:r>
        <w:rPr>
          <w:rFonts w:eastAsia="Times New Roman" w:cs="Times New Roman"/>
          <w:sz w:val="26"/>
          <w:szCs w:val="26"/>
        </w:rPr>
        <w:t>Tên khách hàng:............................................................................................................</w:t>
      </w:r>
    </w:p>
    <w:p w14:paraId="2D696736" w14:textId="77777777" w:rsidR="00A5234B" w:rsidRDefault="00000000">
      <w:pPr>
        <w:spacing w:before="240" w:after="240" w:line="360" w:lineRule="auto"/>
        <w:ind w:right="-540"/>
        <w:jc w:val="both"/>
        <w:rPr>
          <w:rFonts w:eastAsia="Times New Roman" w:cs="Times New Roman"/>
          <w:sz w:val="26"/>
          <w:szCs w:val="26"/>
        </w:rPr>
      </w:pPr>
      <w:r>
        <w:rPr>
          <w:rFonts w:eastAsia="Times New Roman" w:cs="Times New Roman"/>
          <w:sz w:val="26"/>
          <w:szCs w:val="26"/>
        </w:rPr>
        <w:t>Địa chỉ:..........................................................................................................................</w:t>
      </w:r>
    </w:p>
    <w:tbl>
      <w:tblPr>
        <w:tblStyle w:val="Style18"/>
        <w:tblW w:w="902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856"/>
        <w:gridCol w:w="2177"/>
        <w:gridCol w:w="1529"/>
        <w:gridCol w:w="1505"/>
        <w:gridCol w:w="1479"/>
        <w:gridCol w:w="1479"/>
      </w:tblGrid>
      <w:tr w:rsidR="00A5234B" w14:paraId="72F465E7" w14:textId="77777777">
        <w:trPr>
          <w:trHeight w:val="315"/>
        </w:trPr>
        <w:tc>
          <w:tcPr>
            <w:tcW w:w="85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FA9406F" w14:textId="77777777" w:rsidR="00A5234B" w:rsidRDefault="00000000">
            <w:pPr>
              <w:spacing w:before="240"/>
              <w:jc w:val="center"/>
              <w:rPr>
                <w:rFonts w:eastAsia="Times New Roman" w:cs="Times New Roman"/>
                <w:sz w:val="26"/>
                <w:szCs w:val="26"/>
              </w:rPr>
            </w:pPr>
            <w:r>
              <w:rPr>
                <w:rFonts w:eastAsia="Times New Roman" w:cs="Times New Roman"/>
                <w:sz w:val="26"/>
                <w:szCs w:val="26"/>
              </w:rPr>
              <w:lastRenderedPageBreak/>
              <w:t>STT</w:t>
            </w:r>
          </w:p>
        </w:tc>
        <w:tc>
          <w:tcPr>
            <w:tcW w:w="2176"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5B19B68B" w14:textId="77777777" w:rsidR="00A5234B" w:rsidRDefault="00000000">
            <w:pPr>
              <w:spacing w:before="240"/>
              <w:jc w:val="center"/>
              <w:rPr>
                <w:rFonts w:eastAsia="Times New Roman" w:cs="Times New Roman"/>
                <w:sz w:val="26"/>
                <w:szCs w:val="26"/>
              </w:rPr>
            </w:pPr>
            <w:r>
              <w:rPr>
                <w:rFonts w:eastAsia="Times New Roman" w:cs="Times New Roman"/>
                <w:sz w:val="26"/>
                <w:szCs w:val="26"/>
              </w:rPr>
              <w:t>Tên sản phẩm</w:t>
            </w:r>
          </w:p>
        </w:tc>
        <w:tc>
          <w:tcPr>
            <w:tcW w:w="1528"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047CD2A2" w14:textId="77777777" w:rsidR="00A5234B" w:rsidRDefault="00000000">
            <w:pPr>
              <w:spacing w:before="240"/>
              <w:jc w:val="center"/>
              <w:rPr>
                <w:rFonts w:eastAsia="Times New Roman" w:cs="Times New Roman"/>
                <w:sz w:val="26"/>
                <w:szCs w:val="26"/>
              </w:rPr>
            </w:pPr>
            <w:r>
              <w:rPr>
                <w:rFonts w:eastAsia="Times New Roman" w:cs="Times New Roman"/>
                <w:sz w:val="26"/>
                <w:szCs w:val="26"/>
              </w:rPr>
              <w:t>Số lượng</w:t>
            </w:r>
          </w:p>
        </w:tc>
        <w:tc>
          <w:tcPr>
            <w:tcW w:w="1504"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43A9460D" w14:textId="77777777" w:rsidR="00A5234B" w:rsidRDefault="00000000">
            <w:pPr>
              <w:spacing w:before="240"/>
              <w:jc w:val="center"/>
              <w:rPr>
                <w:rFonts w:eastAsia="Times New Roman" w:cs="Times New Roman"/>
                <w:sz w:val="26"/>
                <w:szCs w:val="26"/>
              </w:rPr>
            </w:pPr>
            <w:r>
              <w:rPr>
                <w:rFonts w:eastAsia="Times New Roman" w:cs="Times New Roman"/>
                <w:sz w:val="26"/>
                <w:szCs w:val="26"/>
              </w:rPr>
              <w:t>Đơn giá</w:t>
            </w:r>
          </w:p>
        </w:tc>
        <w:tc>
          <w:tcPr>
            <w:tcW w:w="1479"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4FF13936" w14:textId="77777777" w:rsidR="00A5234B" w:rsidRDefault="00000000">
            <w:pPr>
              <w:spacing w:before="240"/>
              <w:jc w:val="center"/>
              <w:rPr>
                <w:rFonts w:eastAsia="Times New Roman" w:cs="Times New Roman"/>
                <w:sz w:val="26"/>
                <w:szCs w:val="26"/>
              </w:rPr>
            </w:pPr>
            <w:r>
              <w:rPr>
                <w:rFonts w:eastAsia="Times New Roman" w:cs="Times New Roman"/>
                <w:sz w:val="26"/>
                <w:szCs w:val="26"/>
              </w:rPr>
              <w:t>Thành tiền</w:t>
            </w:r>
          </w:p>
        </w:tc>
        <w:tc>
          <w:tcPr>
            <w:tcW w:w="1479"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742CBA4F" w14:textId="77777777" w:rsidR="00A5234B" w:rsidRDefault="00000000">
            <w:pPr>
              <w:spacing w:before="240"/>
              <w:jc w:val="center"/>
              <w:rPr>
                <w:rFonts w:eastAsia="Times New Roman" w:cs="Times New Roman"/>
                <w:sz w:val="26"/>
                <w:szCs w:val="26"/>
              </w:rPr>
            </w:pPr>
            <w:r>
              <w:rPr>
                <w:rFonts w:eastAsia="Times New Roman" w:cs="Times New Roman"/>
                <w:sz w:val="26"/>
                <w:szCs w:val="26"/>
              </w:rPr>
              <w:t>Ghi chú</w:t>
            </w:r>
          </w:p>
        </w:tc>
      </w:tr>
      <w:tr w:rsidR="00A5234B" w14:paraId="2FE40F91" w14:textId="77777777">
        <w:trPr>
          <w:trHeight w:val="315"/>
        </w:trPr>
        <w:tc>
          <w:tcPr>
            <w:tcW w:w="85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4F63CD7" w14:textId="77777777" w:rsidR="00A5234B" w:rsidRDefault="00000000">
            <w:pPr>
              <w:spacing w:before="240"/>
              <w:jc w:val="center"/>
              <w:rPr>
                <w:rFonts w:eastAsia="Times New Roman" w:cs="Times New Roman"/>
                <w:sz w:val="26"/>
                <w:szCs w:val="26"/>
              </w:rPr>
            </w:pPr>
            <w:r>
              <w:rPr>
                <w:rFonts w:eastAsia="Times New Roman" w:cs="Times New Roman"/>
                <w:sz w:val="26"/>
                <w:szCs w:val="26"/>
              </w:rPr>
              <w:t>1</w:t>
            </w:r>
          </w:p>
        </w:tc>
        <w:tc>
          <w:tcPr>
            <w:tcW w:w="2176" w:type="dxa"/>
            <w:tcBorders>
              <w:top w:val="nil"/>
              <w:left w:val="nil"/>
              <w:bottom w:val="single" w:sz="4" w:space="0" w:color="000000"/>
              <w:right w:val="single" w:sz="4" w:space="0" w:color="000000"/>
            </w:tcBorders>
            <w:tcMar>
              <w:top w:w="0" w:type="dxa"/>
              <w:left w:w="100" w:type="dxa"/>
              <w:bottom w:w="0" w:type="dxa"/>
              <w:right w:w="100" w:type="dxa"/>
            </w:tcMar>
          </w:tcPr>
          <w:p w14:paraId="1588C991"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528" w:type="dxa"/>
            <w:tcBorders>
              <w:top w:val="nil"/>
              <w:left w:val="nil"/>
              <w:bottom w:val="single" w:sz="4" w:space="0" w:color="000000"/>
              <w:right w:val="single" w:sz="4" w:space="0" w:color="000000"/>
            </w:tcBorders>
            <w:tcMar>
              <w:top w:w="0" w:type="dxa"/>
              <w:left w:w="100" w:type="dxa"/>
              <w:bottom w:w="0" w:type="dxa"/>
              <w:right w:w="100" w:type="dxa"/>
            </w:tcMar>
          </w:tcPr>
          <w:p w14:paraId="3BA981C3"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504" w:type="dxa"/>
            <w:tcBorders>
              <w:top w:val="nil"/>
              <w:left w:val="nil"/>
              <w:bottom w:val="single" w:sz="4" w:space="0" w:color="000000"/>
              <w:right w:val="single" w:sz="4" w:space="0" w:color="000000"/>
            </w:tcBorders>
            <w:tcMar>
              <w:top w:w="0" w:type="dxa"/>
              <w:left w:w="100" w:type="dxa"/>
              <w:bottom w:w="0" w:type="dxa"/>
              <w:right w:w="100" w:type="dxa"/>
            </w:tcMar>
          </w:tcPr>
          <w:p w14:paraId="70E3F79E"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79" w:type="dxa"/>
            <w:tcBorders>
              <w:top w:val="nil"/>
              <w:left w:val="nil"/>
              <w:bottom w:val="single" w:sz="4" w:space="0" w:color="000000"/>
              <w:right w:val="single" w:sz="4" w:space="0" w:color="000000"/>
            </w:tcBorders>
            <w:tcMar>
              <w:top w:w="0" w:type="dxa"/>
              <w:left w:w="100" w:type="dxa"/>
              <w:bottom w:w="0" w:type="dxa"/>
              <w:right w:w="100" w:type="dxa"/>
            </w:tcMar>
          </w:tcPr>
          <w:p w14:paraId="749F6A2C"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79" w:type="dxa"/>
            <w:tcBorders>
              <w:top w:val="nil"/>
              <w:left w:val="nil"/>
              <w:bottom w:val="single" w:sz="4" w:space="0" w:color="000000"/>
              <w:right w:val="single" w:sz="4" w:space="0" w:color="000000"/>
            </w:tcBorders>
            <w:tcMar>
              <w:top w:w="0" w:type="dxa"/>
              <w:left w:w="100" w:type="dxa"/>
              <w:bottom w:w="0" w:type="dxa"/>
              <w:right w:w="100" w:type="dxa"/>
            </w:tcMar>
          </w:tcPr>
          <w:p w14:paraId="22B90AE7" w14:textId="77777777" w:rsidR="00A5234B" w:rsidRDefault="00A5234B">
            <w:pPr>
              <w:spacing w:before="240"/>
              <w:jc w:val="center"/>
              <w:rPr>
                <w:rFonts w:eastAsia="Times New Roman" w:cs="Times New Roman"/>
                <w:sz w:val="26"/>
                <w:szCs w:val="26"/>
              </w:rPr>
            </w:pPr>
          </w:p>
        </w:tc>
      </w:tr>
      <w:tr w:rsidR="00A5234B" w14:paraId="3E454AC7" w14:textId="77777777">
        <w:trPr>
          <w:trHeight w:val="315"/>
        </w:trPr>
        <w:tc>
          <w:tcPr>
            <w:tcW w:w="85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B360ABC" w14:textId="77777777" w:rsidR="00A5234B" w:rsidRDefault="00000000">
            <w:pPr>
              <w:spacing w:before="240"/>
              <w:jc w:val="center"/>
              <w:rPr>
                <w:rFonts w:eastAsia="Times New Roman" w:cs="Times New Roman"/>
                <w:sz w:val="26"/>
                <w:szCs w:val="26"/>
              </w:rPr>
            </w:pPr>
            <w:r>
              <w:rPr>
                <w:rFonts w:eastAsia="Times New Roman" w:cs="Times New Roman"/>
                <w:sz w:val="26"/>
                <w:szCs w:val="26"/>
              </w:rPr>
              <w:t>2</w:t>
            </w:r>
          </w:p>
        </w:tc>
        <w:tc>
          <w:tcPr>
            <w:tcW w:w="2176" w:type="dxa"/>
            <w:tcBorders>
              <w:top w:val="nil"/>
              <w:left w:val="nil"/>
              <w:bottom w:val="single" w:sz="4" w:space="0" w:color="000000"/>
              <w:right w:val="single" w:sz="4" w:space="0" w:color="000000"/>
            </w:tcBorders>
            <w:tcMar>
              <w:top w:w="0" w:type="dxa"/>
              <w:left w:w="100" w:type="dxa"/>
              <w:bottom w:w="0" w:type="dxa"/>
              <w:right w:w="100" w:type="dxa"/>
            </w:tcMar>
          </w:tcPr>
          <w:p w14:paraId="4346BF10"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528" w:type="dxa"/>
            <w:tcBorders>
              <w:top w:val="nil"/>
              <w:left w:val="nil"/>
              <w:bottom w:val="single" w:sz="4" w:space="0" w:color="000000"/>
              <w:right w:val="single" w:sz="4" w:space="0" w:color="000000"/>
            </w:tcBorders>
            <w:tcMar>
              <w:top w:w="0" w:type="dxa"/>
              <w:left w:w="100" w:type="dxa"/>
              <w:bottom w:w="0" w:type="dxa"/>
              <w:right w:w="100" w:type="dxa"/>
            </w:tcMar>
          </w:tcPr>
          <w:p w14:paraId="0C1CB0D1"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504" w:type="dxa"/>
            <w:tcBorders>
              <w:top w:val="nil"/>
              <w:left w:val="nil"/>
              <w:bottom w:val="single" w:sz="4" w:space="0" w:color="000000"/>
              <w:right w:val="single" w:sz="4" w:space="0" w:color="000000"/>
            </w:tcBorders>
            <w:tcMar>
              <w:top w:w="0" w:type="dxa"/>
              <w:left w:w="100" w:type="dxa"/>
              <w:bottom w:w="0" w:type="dxa"/>
              <w:right w:w="100" w:type="dxa"/>
            </w:tcMar>
          </w:tcPr>
          <w:p w14:paraId="43B7F9E6"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79" w:type="dxa"/>
            <w:tcBorders>
              <w:top w:val="nil"/>
              <w:left w:val="nil"/>
              <w:bottom w:val="single" w:sz="4" w:space="0" w:color="000000"/>
              <w:right w:val="single" w:sz="4" w:space="0" w:color="000000"/>
            </w:tcBorders>
            <w:tcMar>
              <w:top w:w="0" w:type="dxa"/>
              <w:left w:w="100" w:type="dxa"/>
              <w:bottom w:w="0" w:type="dxa"/>
              <w:right w:w="100" w:type="dxa"/>
            </w:tcMar>
          </w:tcPr>
          <w:p w14:paraId="03FABA56"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79" w:type="dxa"/>
            <w:tcBorders>
              <w:top w:val="nil"/>
              <w:left w:val="nil"/>
              <w:bottom w:val="single" w:sz="4" w:space="0" w:color="000000"/>
              <w:right w:val="single" w:sz="4" w:space="0" w:color="000000"/>
            </w:tcBorders>
            <w:tcMar>
              <w:top w:w="0" w:type="dxa"/>
              <w:left w:w="100" w:type="dxa"/>
              <w:bottom w:w="0" w:type="dxa"/>
              <w:right w:w="100" w:type="dxa"/>
            </w:tcMar>
          </w:tcPr>
          <w:p w14:paraId="44CB172F" w14:textId="77777777" w:rsidR="00A5234B" w:rsidRDefault="00A5234B">
            <w:pPr>
              <w:spacing w:before="240"/>
              <w:jc w:val="center"/>
              <w:rPr>
                <w:rFonts w:eastAsia="Times New Roman" w:cs="Times New Roman"/>
                <w:sz w:val="26"/>
                <w:szCs w:val="26"/>
              </w:rPr>
            </w:pPr>
          </w:p>
        </w:tc>
      </w:tr>
      <w:tr w:rsidR="00A5234B" w14:paraId="3BC28171" w14:textId="77777777">
        <w:trPr>
          <w:trHeight w:val="315"/>
        </w:trPr>
        <w:tc>
          <w:tcPr>
            <w:tcW w:w="85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35292EE" w14:textId="77777777" w:rsidR="00A5234B" w:rsidRDefault="00000000">
            <w:pPr>
              <w:spacing w:before="240"/>
              <w:jc w:val="center"/>
              <w:rPr>
                <w:rFonts w:eastAsia="Times New Roman" w:cs="Times New Roman"/>
                <w:sz w:val="26"/>
                <w:szCs w:val="26"/>
              </w:rPr>
            </w:pPr>
            <w:r>
              <w:rPr>
                <w:rFonts w:eastAsia="Times New Roman" w:cs="Times New Roman"/>
                <w:sz w:val="26"/>
                <w:szCs w:val="26"/>
              </w:rPr>
              <w:t>3</w:t>
            </w:r>
          </w:p>
        </w:tc>
        <w:tc>
          <w:tcPr>
            <w:tcW w:w="2176" w:type="dxa"/>
            <w:tcBorders>
              <w:top w:val="nil"/>
              <w:left w:val="nil"/>
              <w:bottom w:val="single" w:sz="4" w:space="0" w:color="000000"/>
              <w:right w:val="single" w:sz="4" w:space="0" w:color="000000"/>
            </w:tcBorders>
            <w:tcMar>
              <w:top w:w="0" w:type="dxa"/>
              <w:left w:w="100" w:type="dxa"/>
              <w:bottom w:w="0" w:type="dxa"/>
              <w:right w:w="100" w:type="dxa"/>
            </w:tcMar>
          </w:tcPr>
          <w:p w14:paraId="11DB77C0"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528" w:type="dxa"/>
            <w:tcBorders>
              <w:top w:val="nil"/>
              <w:left w:val="nil"/>
              <w:bottom w:val="single" w:sz="4" w:space="0" w:color="000000"/>
              <w:right w:val="single" w:sz="4" w:space="0" w:color="000000"/>
            </w:tcBorders>
            <w:tcMar>
              <w:top w:w="0" w:type="dxa"/>
              <w:left w:w="100" w:type="dxa"/>
              <w:bottom w:w="0" w:type="dxa"/>
              <w:right w:w="100" w:type="dxa"/>
            </w:tcMar>
          </w:tcPr>
          <w:p w14:paraId="2B8DB893"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504" w:type="dxa"/>
            <w:tcBorders>
              <w:top w:val="nil"/>
              <w:left w:val="nil"/>
              <w:bottom w:val="single" w:sz="4" w:space="0" w:color="000000"/>
              <w:right w:val="single" w:sz="4" w:space="0" w:color="000000"/>
            </w:tcBorders>
            <w:tcMar>
              <w:top w:w="0" w:type="dxa"/>
              <w:left w:w="100" w:type="dxa"/>
              <w:bottom w:w="0" w:type="dxa"/>
              <w:right w:w="100" w:type="dxa"/>
            </w:tcMar>
          </w:tcPr>
          <w:p w14:paraId="76EEB63E"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79" w:type="dxa"/>
            <w:tcBorders>
              <w:top w:val="nil"/>
              <w:left w:val="nil"/>
              <w:bottom w:val="single" w:sz="4" w:space="0" w:color="000000"/>
              <w:right w:val="single" w:sz="4" w:space="0" w:color="000000"/>
            </w:tcBorders>
            <w:tcMar>
              <w:top w:w="0" w:type="dxa"/>
              <w:left w:w="100" w:type="dxa"/>
              <w:bottom w:w="0" w:type="dxa"/>
              <w:right w:w="100" w:type="dxa"/>
            </w:tcMar>
          </w:tcPr>
          <w:p w14:paraId="3ED2565E"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79" w:type="dxa"/>
            <w:tcBorders>
              <w:top w:val="nil"/>
              <w:left w:val="nil"/>
              <w:bottom w:val="single" w:sz="4" w:space="0" w:color="000000"/>
              <w:right w:val="single" w:sz="4" w:space="0" w:color="000000"/>
            </w:tcBorders>
            <w:tcMar>
              <w:top w:w="0" w:type="dxa"/>
              <w:left w:w="100" w:type="dxa"/>
              <w:bottom w:w="0" w:type="dxa"/>
              <w:right w:w="100" w:type="dxa"/>
            </w:tcMar>
          </w:tcPr>
          <w:p w14:paraId="26483914" w14:textId="77777777" w:rsidR="00A5234B" w:rsidRDefault="00A5234B">
            <w:pPr>
              <w:spacing w:before="240"/>
              <w:jc w:val="center"/>
              <w:rPr>
                <w:rFonts w:eastAsia="Times New Roman" w:cs="Times New Roman"/>
                <w:sz w:val="26"/>
                <w:szCs w:val="26"/>
              </w:rPr>
            </w:pPr>
          </w:p>
        </w:tc>
      </w:tr>
      <w:tr w:rsidR="00A5234B" w14:paraId="1DE7029E" w14:textId="77777777">
        <w:trPr>
          <w:trHeight w:val="315"/>
        </w:trPr>
        <w:tc>
          <w:tcPr>
            <w:tcW w:w="85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FECA956" w14:textId="77777777" w:rsidR="00A5234B" w:rsidRDefault="00000000">
            <w:pPr>
              <w:spacing w:before="240"/>
              <w:jc w:val="center"/>
              <w:rPr>
                <w:rFonts w:eastAsia="Times New Roman" w:cs="Times New Roman"/>
                <w:sz w:val="26"/>
                <w:szCs w:val="26"/>
              </w:rPr>
            </w:pPr>
            <w:r>
              <w:rPr>
                <w:rFonts w:eastAsia="Times New Roman" w:cs="Times New Roman"/>
                <w:sz w:val="26"/>
                <w:szCs w:val="26"/>
              </w:rPr>
              <w:t>4</w:t>
            </w:r>
          </w:p>
        </w:tc>
        <w:tc>
          <w:tcPr>
            <w:tcW w:w="2176" w:type="dxa"/>
            <w:tcBorders>
              <w:top w:val="nil"/>
              <w:left w:val="nil"/>
              <w:bottom w:val="single" w:sz="4" w:space="0" w:color="000000"/>
              <w:right w:val="single" w:sz="4" w:space="0" w:color="000000"/>
            </w:tcBorders>
            <w:tcMar>
              <w:top w:w="0" w:type="dxa"/>
              <w:left w:w="100" w:type="dxa"/>
              <w:bottom w:w="0" w:type="dxa"/>
              <w:right w:w="100" w:type="dxa"/>
            </w:tcMar>
          </w:tcPr>
          <w:p w14:paraId="2529278E"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528" w:type="dxa"/>
            <w:tcBorders>
              <w:top w:val="nil"/>
              <w:left w:val="nil"/>
              <w:bottom w:val="single" w:sz="4" w:space="0" w:color="000000"/>
              <w:right w:val="single" w:sz="4" w:space="0" w:color="000000"/>
            </w:tcBorders>
            <w:tcMar>
              <w:top w:w="0" w:type="dxa"/>
              <w:left w:w="100" w:type="dxa"/>
              <w:bottom w:w="0" w:type="dxa"/>
              <w:right w:w="100" w:type="dxa"/>
            </w:tcMar>
          </w:tcPr>
          <w:p w14:paraId="36DF27DC"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504" w:type="dxa"/>
            <w:tcBorders>
              <w:top w:val="nil"/>
              <w:left w:val="nil"/>
              <w:bottom w:val="single" w:sz="4" w:space="0" w:color="000000"/>
              <w:right w:val="single" w:sz="4" w:space="0" w:color="000000"/>
            </w:tcBorders>
            <w:tcMar>
              <w:top w:w="0" w:type="dxa"/>
              <w:left w:w="100" w:type="dxa"/>
              <w:bottom w:w="0" w:type="dxa"/>
              <w:right w:w="100" w:type="dxa"/>
            </w:tcMar>
          </w:tcPr>
          <w:p w14:paraId="2A090262"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79" w:type="dxa"/>
            <w:tcBorders>
              <w:top w:val="nil"/>
              <w:left w:val="nil"/>
              <w:bottom w:val="single" w:sz="4" w:space="0" w:color="000000"/>
              <w:right w:val="single" w:sz="4" w:space="0" w:color="000000"/>
            </w:tcBorders>
            <w:tcMar>
              <w:top w:w="0" w:type="dxa"/>
              <w:left w:w="100" w:type="dxa"/>
              <w:bottom w:w="0" w:type="dxa"/>
              <w:right w:w="100" w:type="dxa"/>
            </w:tcMar>
          </w:tcPr>
          <w:p w14:paraId="36AD2CD0"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79" w:type="dxa"/>
            <w:tcBorders>
              <w:top w:val="nil"/>
              <w:left w:val="nil"/>
              <w:bottom w:val="single" w:sz="4" w:space="0" w:color="000000"/>
              <w:right w:val="single" w:sz="4" w:space="0" w:color="000000"/>
            </w:tcBorders>
            <w:tcMar>
              <w:top w:w="0" w:type="dxa"/>
              <w:left w:w="100" w:type="dxa"/>
              <w:bottom w:w="0" w:type="dxa"/>
              <w:right w:w="100" w:type="dxa"/>
            </w:tcMar>
          </w:tcPr>
          <w:p w14:paraId="2C9CFEC8" w14:textId="77777777" w:rsidR="00A5234B" w:rsidRDefault="00A5234B">
            <w:pPr>
              <w:spacing w:before="240"/>
              <w:jc w:val="center"/>
              <w:rPr>
                <w:rFonts w:eastAsia="Times New Roman" w:cs="Times New Roman"/>
                <w:sz w:val="26"/>
                <w:szCs w:val="26"/>
              </w:rPr>
            </w:pPr>
          </w:p>
        </w:tc>
      </w:tr>
      <w:tr w:rsidR="00A5234B" w14:paraId="17132348" w14:textId="77777777">
        <w:trPr>
          <w:trHeight w:val="315"/>
        </w:trPr>
        <w:tc>
          <w:tcPr>
            <w:tcW w:w="85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25C3792" w14:textId="77777777" w:rsidR="00A5234B" w:rsidRDefault="00000000">
            <w:pPr>
              <w:spacing w:before="240"/>
              <w:jc w:val="center"/>
              <w:rPr>
                <w:rFonts w:eastAsia="Times New Roman" w:cs="Times New Roman"/>
                <w:sz w:val="26"/>
                <w:szCs w:val="26"/>
              </w:rPr>
            </w:pPr>
            <w:r>
              <w:rPr>
                <w:rFonts w:eastAsia="Times New Roman" w:cs="Times New Roman"/>
                <w:sz w:val="26"/>
                <w:szCs w:val="26"/>
              </w:rPr>
              <w:t>5</w:t>
            </w:r>
          </w:p>
        </w:tc>
        <w:tc>
          <w:tcPr>
            <w:tcW w:w="2176" w:type="dxa"/>
            <w:tcBorders>
              <w:top w:val="nil"/>
              <w:left w:val="nil"/>
              <w:bottom w:val="single" w:sz="4" w:space="0" w:color="000000"/>
              <w:right w:val="single" w:sz="4" w:space="0" w:color="000000"/>
            </w:tcBorders>
            <w:tcMar>
              <w:top w:w="0" w:type="dxa"/>
              <w:left w:w="100" w:type="dxa"/>
              <w:bottom w:w="0" w:type="dxa"/>
              <w:right w:w="100" w:type="dxa"/>
            </w:tcMar>
          </w:tcPr>
          <w:p w14:paraId="66CCC383"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528" w:type="dxa"/>
            <w:tcBorders>
              <w:top w:val="nil"/>
              <w:left w:val="nil"/>
              <w:bottom w:val="single" w:sz="4" w:space="0" w:color="000000"/>
              <w:right w:val="single" w:sz="4" w:space="0" w:color="000000"/>
            </w:tcBorders>
            <w:tcMar>
              <w:top w:w="0" w:type="dxa"/>
              <w:left w:w="100" w:type="dxa"/>
              <w:bottom w:w="0" w:type="dxa"/>
              <w:right w:w="100" w:type="dxa"/>
            </w:tcMar>
          </w:tcPr>
          <w:p w14:paraId="587572DF"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504" w:type="dxa"/>
            <w:tcBorders>
              <w:top w:val="nil"/>
              <w:left w:val="nil"/>
              <w:bottom w:val="single" w:sz="4" w:space="0" w:color="000000"/>
              <w:right w:val="single" w:sz="4" w:space="0" w:color="000000"/>
            </w:tcBorders>
            <w:tcMar>
              <w:top w:w="0" w:type="dxa"/>
              <w:left w:w="100" w:type="dxa"/>
              <w:bottom w:w="0" w:type="dxa"/>
              <w:right w:w="100" w:type="dxa"/>
            </w:tcMar>
          </w:tcPr>
          <w:p w14:paraId="2CC4BFA3"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79" w:type="dxa"/>
            <w:tcBorders>
              <w:top w:val="nil"/>
              <w:left w:val="nil"/>
              <w:bottom w:val="single" w:sz="4" w:space="0" w:color="000000"/>
              <w:right w:val="single" w:sz="4" w:space="0" w:color="000000"/>
            </w:tcBorders>
            <w:tcMar>
              <w:top w:w="0" w:type="dxa"/>
              <w:left w:w="100" w:type="dxa"/>
              <w:bottom w:w="0" w:type="dxa"/>
              <w:right w:w="100" w:type="dxa"/>
            </w:tcMar>
          </w:tcPr>
          <w:p w14:paraId="12F895E7"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c>
          <w:tcPr>
            <w:tcW w:w="1479" w:type="dxa"/>
            <w:tcBorders>
              <w:top w:val="nil"/>
              <w:left w:val="nil"/>
              <w:bottom w:val="single" w:sz="4" w:space="0" w:color="000000"/>
              <w:right w:val="single" w:sz="4" w:space="0" w:color="000000"/>
            </w:tcBorders>
            <w:tcMar>
              <w:top w:w="0" w:type="dxa"/>
              <w:left w:w="100" w:type="dxa"/>
              <w:bottom w:w="0" w:type="dxa"/>
              <w:right w:w="100" w:type="dxa"/>
            </w:tcMar>
          </w:tcPr>
          <w:p w14:paraId="659B6F8B" w14:textId="77777777" w:rsidR="00A5234B" w:rsidRDefault="00A5234B">
            <w:pPr>
              <w:spacing w:before="240"/>
              <w:jc w:val="center"/>
              <w:rPr>
                <w:rFonts w:eastAsia="Times New Roman" w:cs="Times New Roman"/>
                <w:sz w:val="26"/>
                <w:szCs w:val="26"/>
              </w:rPr>
            </w:pPr>
          </w:p>
        </w:tc>
      </w:tr>
    </w:tbl>
    <w:p w14:paraId="543D3754" w14:textId="77777777" w:rsidR="00A5234B" w:rsidRDefault="00000000">
      <w:pPr>
        <w:rPr>
          <w:rFonts w:cs="Times New Roman"/>
          <w:sz w:val="26"/>
          <w:szCs w:val="26"/>
        </w:rPr>
      </w:pPr>
      <w:r>
        <w:rPr>
          <w:rFonts w:cs="Times New Roman"/>
          <w:sz w:val="26"/>
          <w:szCs w:val="26"/>
        </w:rPr>
        <w:t xml:space="preserve"> </w:t>
      </w:r>
      <w:bookmarkStart w:id="14" w:name="_Toc10442"/>
      <w:r>
        <w:rPr>
          <w:rFonts w:cs="Times New Roman"/>
          <w:sz w:val="26"/>
          <w:szCs w:val="26"/>
        </w:rPr>
        <w:t>Tổng thành tiền (viết bằng chữ) :</w:t>
      </w:r>
      <w:bookmarkEnd w:id="14"/>
      <w:r>
        <w:rPr>
          <w:rFonts w:cs="Times New Roman"/>
          <w:sz w:val="26"/>
          <w:szCs w:val="26"/>
        </w:rPr>
        <w:t xml:space="preserve"> </w:t>
      </w:r>
    </w:p>
    <w:p w14:paraId="4B8077DE" w14:textId="77777777" w:rsidR="00A5234B" w:rsidRDefault="00000000">
      <w:pPr>
        <w:rPr>
          <w:rFonts w:cs="Times New Roman"/>
          <w:sz w:val="26"/>
          <w:szCs w:val="26"/>
        </w:rPr>
      </w:pPr>
      <w:r>
        <w:rPr>
          <w:rFonts w:cs="Times New Roman"/>
          <w:sz w:val="26"/>
          <w:szCs w:val="26"/>
        </w:rPr>
        <w:t xml:space="preserve">           Nhân viên lập hóa đơn                                          Ngày ..... tháng ....... năm 20.....</w:t>
      </w:r>
    </w:p>
    <w:p w14:paraId="1A835E23" w14:textId="77777777" w:rsidR="00A5234B" w:rsidRDefault="00000000">
      <w:pPr>
        <w:rPr>
          <w:rFonts w:cs="Times New Roman"/>
          <w:sz w:val="26"/>
          <w:szCs w:val="26"/>
        </w:rPr>
      </w:pPr>
      <w:r>
        <w:rPr>
          <w:rFonts w:cs="Times New Roman"/>
          <w:sz w:val="26"/>
          <w:szCs w:val="26"/>
        </w:rPr>
        <w:t xml:space="preserve">                                                                                      </w:t>
      </w:r>
      <w:r>
        <w:rPr>
          <w:rFonts w:cs="Times New Roman"/>
          <w:sz w:val="26"/>
          <w:szCs w:val="26"/>
        </w:rPr>
        <w:tab/>
      </w:r>
      <w:r>
        <w:rPr>
          <w:rFonts w:cs="Times New Roman"/>
          <w:sz w:val="26"/>
          <w:szCs w:val="26"/>
        </w:rPr>
        <w:tab/>
        <w:t xml:space="preserve">   Tên Khách Hàng</w:t>
      </w:r>
    </w:p>
    <w:p w14:paraId="3CBF1A10" w14:textId="77777777" w:rsidR="00A5234B" w:rsidRDefault="00A5234B">
      <w:pPr>
        <w:rPr>
          <w:rFonts w:cs="Times New Roman"/>
          <w:sz w:val="26"/>
          <w:szCs w:val="26"/>
        </w:rPr>
      </w:pPr>
    </w:p>
    <w:p w14:paraId="0A57BE3E" w14:textId="77777777" w:rsidR="00A5234B" w:rsidRDefault="00A5234B">
      <w:pPr>
        <w:rPr>
          <w:rFonts w:cs="Times New Roman"/>
          <w:sz w:val="26"/>
          <w:szCs w:val="26"/>
        </w:rPr>
      </w:pPr>
    </w:p>
    <w:p w14:paraId="632A0F9C" w14:textId="77777777" w:rsidR="00A5234B" w:rsidRDefault="00A5234B">
      <w:pPr>
        <w:spacing w:before="240" w:after="240" w:line="360" w:lineRule="auto"/>
        <w:rPr>
          <w:rFonts w:eastAsia="Times New Roman" w:cs="Times New Roman"/>
          <w:sz w:val="26"/>
          <w:szCs w:val="26"/>
        </w:rPr>
      </w:pPr>
    </w:p>
    <w:p w14:paraId="5FA5D1A0" w14:textId="77777777" w:rsidR="00A5234B" w:rsidRDefault="00A5234B">
      <w:pPr>
        <w:spacing w:before="240" w:after="240" w:line="360" w:lineRule="auto"/>
        <w:rPr>
          <w:rFonts w:eastAsia="Times New Roman" w:cs="Times New Roman"/>
          <w:sz w:val="26"/>
          <w:szCs w:val="26"/>
        </w:rPr>
      </w:pPr>
    </w:p>
    <w:p w14:paraId="7767CDEC" w14:textId="77777777" w:rsidR="00A5234B" w:rsidRDefault="00A5234B">
      <w:pPr>
        <w:spacing w:before="240" w:after="240" w:line="360" w:lineRule="auto"/>
        <w:rPr>
          <w:rFonts w:eastAsia="Times New Roman" w:cs="Times New Roman"/>
          <w:sz w:val="26"/>
          <w:szCs w:val="26"/>
        </w:rPr>
      </w:pPr>
    </w:p>
    <w:p w14:paraId="6453DF07" w14:textId="77777777" w:rsidR="00A5234B" w:rsidRDefault="00000000">
      <w:pPr>
        <w:spacing w:before="240" w:after="240" w:line="360" w:lineRule="auto"/>
        <w:rPr>
          <w:rFonts w:eastAsia="Times New Roman" w:cs="Times New Roman"/>
          <w:sz w:val="26"/>
          <w:szCs w:val="26"/>
        </w:rPr>
      </w:pPr>
      <w:r>
        <w:rPr>
          <w:rFonts w:eastAsia="Times New Roman" w:cs="Times New Roman"/>
          <w:sz w:val="26"/>
          <w:szCs w:val="26"/>
        </w:rPr>
        <w:t>Bộ phận: khách hàng</w:t>
      </w:r>
    </w:p>
    <w:tbl>
      <w:tblPr>
        <w:tblStyle w:val="Style19"/>
        <w:tblW w:w="958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870"/>
        <w:gridCol w:w="1350"/>
        <w:gridCol w:w="1395"/>
        <w:gridCol w:w="2880"/>
        <w:gridCol w:w="1275"/>
        <w:gridCol w:w="1815"/>
      </w:tblGrid>
      <w:tr w:rsidR="00A5234B" w14:paraId="3C1A1A01" w14:textId="77777777">
        <w:trPr>
          <w:trHeight w:val="1185"/>
        </w:trPr>
        <w:tc>
          <w:tcPr>
            <w:tcW w:w="8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0" w:type="dxa"/>
              <w:bottom w:w="0" w:type="dxa"/>
              <w:right w:w="100" w:type="dxa"/>
            </w:tcMar>
          </w:tcPr>
          <w:p w14:paraId="009FF8F9" w14:textId="77777777" w:rsidR="00A5234B" w:rsidRDefault="00000000">
            <w:pPr>
              <w:spacing w:before="240" w:line="360" w:lineRule="auto"/>
              <w:jc w:val="center"/>
              <w:rPr>
                <w:rFonts w:eastAsia="Times New Roman" w:cs="Times New Roman"/>
                <w:b/>
                <w:sz w:val="26"/>
                <w:szCs w:val="26"/>
              </w:rPr>
            </w:pPr>
            <w:r>
              <w:rPr>
                <w:rFonts w:eastAsia="Times New Roman" w:cs="Times New Roman"/>
                <w:b/>
                <w:sz w:val="26"/>
                <w:szCs w:val="26"/>
              </w:rPr>
              <w:t>STT</w:t>
            </w:r>
          </w:p>
        </w:tc>
        <w:tc>
          <w:tcPr>
            <w:tcW w:w="1350" w:type="dxa"/>
            <w:tcBorders>
              <w:top w:val="single" w:sz="4" w:space="0" w:color="000000"/>
              <w:left w:val="nil"/>
              <w:bottom w:val="single" w:sz="4" w:space="0" w:color="000000"/>
              <w:right w:val="single" w:sz="4" w:space="0" w:color="000000"/>
            </w:tcBorders>
            <w:shd w:val="clear" w:color="auto" w:fill="FFFFFF"/>
            <w:tcMar>
              <w:top w:w="0" w:type="dxa"/>
              <w:left w:w="100" w:type="dxa"/>
              <w:bottom w:w="0" w:type="dxa"/>
              <w:right w:w="100" w:type="dxa"/>
            </w:tcMar>
          </w:tcPr>
          <w:p w14:paraId="141F0B60" w14:textId="77777777" w:rsidR="00A5234B" w:rsidRDefault="00000000">
            <w:pPr>
              <w:spacing w:before="240" w:line="360" w:lineRule="auto"/>
              <w:jc w:val="center"/>
              <w:rPr>
                <w:rFonts w:eastAsia="Times New Roman" w:cs="Times New Roman"/>
                <w:b/>
                <w:sz w:val="26"/>
                <w:szCs w:val="26"/>
              </w:rPr>
            </w:pPr>
            <w:r>
              <w:rPr>
                <w:rFonts w:eastAsia="Times New Roman" w:cs="Times New Roman"/>
                <w:b/>
                <w:sz w:val="26"/>
                <w:szCs w:val="26"/>
              </w:rPr>
              <w:t>Công việc</w:t>
            </w:r>
          </w:p>
        </w:tc>
        <w:tc>
          <w:tcPr>
            <w:tcW w:w="1395" w:type="dxa"/>
            <w:tcBorders>
              <w:top w:val="single" w:sz="4" w:space="0" w:color="000000"/>
              <w:left w:val="nil"/>
              <w:bottom w:val="single" w:sz="4" w:space="0" w:color="000000"/>
              <w:right w:val="single" w:sz="4" w:space="0" w:color="000000"/>
            </w:tcBorders>
            <w:shd w:val="clear" w:color="auto" w:fill="FFFFFF"/>
            <w:tcMar>
              <w:top w:w="0" w:type="dxa"/>
              <w:left w:w="100" w:type="dxa"/>
              <w:bottom w:w="0" w:type="dxa"/>
              <w:right w:w="100" w:type="dxa"/>
            </w:tcMar>
          </w:tcPr>
          <w:p w14:paraId="06042E15" w14:textId="77777777" w:rsidR="00A5234B" w:rsidRDefault="00000000">
            <w:pPr>
              <w:spacing w:before="240" w:line="360" w:lineRule="auto"/>
              <w:jc w:val="center"/>
              <w:rPr>
                <w:rFonts w:eastAsia="Times New Roman" w:cs="Times New Roman"/>
                <w:b/>
                <w:sz w:val="26"/>
                <w:szCs w:val="26"/>
              </w:rPr>
            </w:pPr>
            <w:r>
              <w:rPr>
                <w:rFonts w:eastAsia="Times New Roman" w:cs="Times New Roman"/>
                <w:b/>
                <w:sz w:val="26"/>
                <w:szCs w:val="26"/>
              </w:rPr>
              <w:t>Loại công việc</w:t>
            </w:r>
          </w:p>
        </w:tc>
        <w:tc>
          <w:tcPr>
            <w:tcW w:w="2880" w:type="dxa"/>
            <w:tcBorders>
              <w:top w:val="single" w:sz="4" w:space="0" w:color="000000"/>
              <w:left w:val="nil"/>
              <w:bottom w:val="single" w:sz="4" w:space="0" w:color="000000"/>
              <w:right w:val="single" w:sz="4" w:space="0" w:color="000000"/>
            </w:tcBorders>
            <w:shd w:val="clear" w:color="auto" w:fill="FFFFFF"/>
            <w:tcMar>
              <w:top w:w="0" w:type="dxa"/>
              <w:left w:w="100" w:type="dxa"/>
              <w:bottom w:w="0" w:type="dxa"/>
              <w:right w:w="100" w:type="dxa"/>
            </w:tcMar>
          </w:tcPr>
          <w:p w14:paraId="69689030" w14:textId="77777777" w:rsidR="00A5234B" w:rsidRDefault="00000000">
            <w:pPr>
              <w:spacing w:before="240" w:line="360" w:lineRule="auto"/>
              <w:jc w:val="center"/>
              <w:rPr>
                <w:rFonts w:eastAsia="Times New Roman" w:cs="Times New Roman"/>
                <w:b/>
                <w:sz w:val="26"/>
                <w:szCs w:val="26"/>
              </w:rPr>
            </w:pPr>
            <w:r>
              <w:rPr>
                <w:rFonts w:eastAsia="Times New Roman" w:cs="Times New Roman"/>
                <w:b/>
                <w:sz w:val="26"/>
                <w:szCs w:val="26"/>
              </w:rPr>
              <w:t>Quy định và công thức liên quan</w:t>
            </w:r>
          </w:p>
        </w:tc>
        <w:tc>
          <w:tcPr>
            <w:tcW w:w="1275" w:type="dxa"/>
            <w:tcBorders>
              <w:top w:val="single" w:sz="4" w:space="0" w:color="000000"/>
              <w:left w:val="nil"/>
              <w:bottom w:val="single" w:sz="4" w:space="0" w:color="000000"/>
              <w:right w:val="single" w:sz="4" w:space="0" w:color="000000"/>
            </w:tcBorders>
            <w:shd w:val="clear" w:color="auto" w:fill="FFFFFF"/>
            <w:tcMar>
              <w:top w:w="0" w:type="dxa"/>
              <w:left w:w="100" w:type="dxa"/>
              <w:bottom w:w="0" w:type="dxa"/>
              <w:right w:w="100" w:type="dxa"/>
            </w:tcMar>
          </w:tcPr>
          <w:p w14:paraId="6B707E9A" w14:textId="77777777" w:rsidR="00A5234B" w:rsidRDefault="00000000">
            <w:pPr>
              <w:spacing w:before="240" w:line="360" w:lineRule="auto"/>
              <w:jc w:val="center"/>
              <w:rPr>
                <w:rFonts w:eastAsia="Times New Roman" w:cs="Times New Roman"/>
                <w:b/>
                <w:sz w:val="26"/>
                <w:szCs w:val="26"/>
              </w:rPr>
            </w:pPr>
            <w:r>
              <w:rPr>
                <w:rFonts w:eastAsia="Times New Roman" w:cs="Times New Roman"/>
                <w:b/>
                <w:sz w:val="26"/>
                <w:szCs w:val="26"/>
              </w:rPr>
              <w:t>Biểu mẫu liên quan</w:t>
            </w:r>
          </w:p>
        </w:tc>
        <w:tc>
          <w:tcPr>
            <w:tcW w:w="1815" w:type="dxa"/>
            <w:tcBorders>
              <w:top w:val="single" w:sz="4" w:space="0" w:color="000000"/>
              <w:left w:val="nil"/>
              <w:bottom w:val="single" w:sz="4" w:space="0" w:color="000000"/>
              <w:right w:val="single" w:sz="4" w:space="0" w:color="000000"/>
            </w:tcBorders>
            <w:shd w:val="clear" w:color="auto" w:fill="FFFFFF"/>
            <w:tcMar>
              <w:top w:w="0" w:type="dxa"/>
              <w:left w:w="100" w:type="dxa"/>
              <w:bottom w:w="0" w:type="dxa"/>
              <w:right w:w="100" w:type="dxa"/>
            </w:tcMar>
          </w:tcPr>
          <w:p w14:paraId="55B5D786" w14:textId="77777777" w:rsidR="00A5234B" w:rsidRDefault="00000000">
            <w:pPr>
              <w:spacing w:before="240" w:line="360" w:lineRule="auto"/>
              <w:jc w:val="center"/>
              <w:rPr>
                <w:rFonts w:eastAsia="Times New Roman" w:cs="Times New Roman"/>
                <w:b/>
                <w:sz w:val="26"/>
                <w:szCs w:val="26"/>
              </w:rPr>
            </w:pPr>
            <w:r>
              <w:rPr>
                <w:rFonts w:eastAsia="Times New Roman" w:cs="Times New Roman"/>
                <w:b/>
                <w:sz w:val="26"/>
                <w:szCs w:val="26"/>
              </w:rPr>
              <w:t>Ghi chú</w:t>
            </w:r>
          </w:p>
        </w:tc>
      </w:tr>
      <w:tr w:rsidR="00A5234B" w14:paraId="61FB9B66" w14:textId="77777777">
        <w:trPr>
          <w:trHeight w:val="1185"/>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0646889" w14:textId="77777777" w:rsidR="00A5234B" w:rsidRDefault="00000000">
            <w:pPr>
              <w:spacing w:before="240" w:line="360" w:lineRule="auto"/>
              <w:rPr>
                <w:rFonts w:eastAsia="Times New Roman" w:cs="Times New Roman"/>
                <w:sz w:val="26"/>
                <w:szCs w:val="26"/>
              </w:rPr>
            </w:pPr>
            <w:r>
              <w:rPr>
                <w:rFonts w:eastAsia="Times New Roman" w:cs="Times New Roman"/>
                <w:sz w:val="26"/>
                <w:szCs w:val="26"/>
              </w:rPr>
              <w:t>1</w:t>
            </w:r>
          </w:p>
        </w:tc>
        <w:tc>
          <w:tcPr>
            <w:tcW w:w="1350" w:type="dxa"/>
            <w:tcBorders>
              <w:top w:val="nil"/>
              <w:left w:val="nil"/>
              <w:bottom w:val="single" w:sz="4" w:space="0" w:color="000000"/>
              <w:right w:val="single" w:sz="4" w:space="0" w:color="000000"/>
            </w:tcBorders>
            <w:tcMar>
              <w:top w:w="0" w:type="dxa"/>
              <w:left w:w="100" w:type="dxa"/>
              <w:bottom w:w="0" w:type="dxa"/>
              <w:right w:w="100" w:type="dxa"/>
            </w:tcMar>
          </w:tcPr>
          <w:p w14:paraId="370B373F" w14:textId="77777777" w:rsidR="00A5234B" w:rsidRDefault="00000000">
            <w:pPr>
              <w:spacing w:before="240" w:line="360" w:lineRule="auto"/>
              <w:rPr>
                <w:rFonts w:eastAsia="Times New Roman" w:cs="Times New Roman"/>
                <w:sz w:val="26"/>
                <w:szCs w:val="26"/>
              </w:rPr>
            </w:pPr>
            <w:r>
              <w:rPr>
                <w:rFonts w:eastAsia="Times New Roman" w:cs="Times New Roman"/>
                <w:sz w:val="26"/>
                <w:szCs w:val="26"/>
              </w:rPr>
              <w:t>Tìm sản phẩm</w:t>
            </w:r>
          </w:p>
        </w:tc>
        <w:tc>
          <w:tcPr>
            <w:tcW w:w="1395" w:type="dxa"/>
            <w:tcBorders>
              <w:top w:val="nil"/>
              <w:left w:val="nil"/>
              <w:bottom w:val="single" w:sz="4" w:space="0" w:color="000000"/>
              <w:right w:val="single" w:sz="4" w:space="0" w:color="000000"/>
            </w:tcBorders>
            <w:tcMar>
              <w:top w:w="0" w:type="dxa"/>
              <w:left w:w="100" w:type="dxa"/>
              <w:bottom w:w="0" w:type="dxa"/>
              <w:right w:w="100" w:type="dxa"/>
            </w:tcMar>
          </w:tcPr>
          <w:p w14:paraId="44533FCE" w14:textId="77777777" w:rsidR="00A5234B" w:rsidRDefault="00000000">
            <w:pPr>
              <w:spacing w:before="240" w:line="360" w:lineRule="auto"/>
              <w:rPr>
                <w:rFonts w:eastAsia="Times New Roman" w:cs="Times New Roman"/>
                <w:sz w:val="26"/>
                <w:szCs w:val="26"/>
              </w:rPr>
            </w:pPr>
            <w:r>
              <w:rPr>
                <w:rFonts w:eastAsia="Times New Roman" w:cs="Times New Roman"/>
                <w:sz w:val="26"/>
                <w:szCs w:val="26"/>
              </w:rPr>
              <w:t>Tra cứu</w:t>
            </w:r>
          </w:p>
        </w:tc>
        <w:tc>
          <w:tcPr>
            <w:tcW w:w="2880" w:type="dxa"/>
            <w:tcBorders>
              <w:top w:val="nil"/>
              <w:left w:val="nil"/>
              <w:bottom w:val="single" w:sz="4" w:space="0" w:color="000000"/>
              <w:right w:val="single" w:sz="4" w:space="0" w:color="000000"/>
            </w:tcBorders>
            <w:tcMar>
              <w:top w:w="0" w:type="dxa"/>
              <w:left w:w="100" w:type="dxa"/>
              <w:bottom w:w="0" w:type="dxa"/>
              <w:right w:w="100" w:type="dxa"/>
            </w:tcMar>
          </w:tcPr>
          <w:p w14:paraId="48C3AC75" w14:textId="77777777" w:rsidR="00A5234B" w:rsidRDefault="00000000">
            <w:pPr>
              <w:spacing w:before="240" w:line="360" w:lineRule="auto"/>
              <w:rPr>
                <w:rFonts w:eastAsia="Times New Roman" w:cs="Times New Roman"/>
                <w:sz w:val="26"/>
                <w:szCs w:val="26"/>
              </w:rPr>
            </w:pPr>
            <w:r>
              <w:rPr>
                <w:rFonts w:eastAsia="Times New Roman" w:cs="Times New Roman"/>
                <w:sz w:val="26"/>
                <w:szCs w:val="26"/>
              </w:rPr>
              <w:t>- Việc tìm sản phẩm dựa trên các thông tin: tên sản phẩm, loại sản phẩm.</w:t>
            </w:r>
          </w:p>
        </w:tc>
        <w:tc>
          <w:tcPr>
            <w:tcW w:w="1275" w:type="dxa"/>
            <w:tcBorders>
              <w:top w:val="nil"/>
              <w:left w:val="nil"/>
              <w:bottom w:val="single" w:sz="4" w:space="0" w:color="000000"/>
              <w:right w:val="single" w:sz="4" w:space="0" w:color="000000"/>
            </w:tcBorders>
            <w:tcMar>
              <w:top w:w="0" w:type="dxa"/>
              <w:left w:w="100" w:type="dxa"/>
              <w:bottom w:w="0" w:type="dxa"/>
              <w:right w:w="100" w:type="dxa"/>
            </w:tcMar>
          </w:tcPr>
          <w:p w14:paraId="15BBF08E" w14:textId="77777777" w:rsidR="00A5234B" w:rsidRDefault="00000000">
            <w:pPr>
              <w:spacing w:before="240" w:line="360" w:lineRule="auto"/>
              <w:rPr>
                <w:rFonts w:eastAsia="Times New Roman" w:cs="Times New Roman"/>
                <w:sz w:val="26"/>
                <w:szCs w:val="26"/>
              </w:rPr>
            </w:pPr>
            <w:r>
              <w:rPr>
                <w:rFonts w:eastAsia="Times New Roman" w:cs="Times New Roman"/>
                <w:sz w:val="26"/>
                <w:szCs w:val="26"/>
              </w:rPr>
              <w:t xml:space="preserve"> </w:t>
            </w:r>
          </w:p>
        </w:tc>
        <w:tc>
          <w:tcPr>
            <w:tcW w:w="1815" w:type="dxa"/>
            <w:tcBorders>
              <w:top w:val="nil"/>
              <w:left w:val="nil"/>
              <w:bottom w:val="single" w:sz="4" w:space="0" w:color="000000"/>
              <w:right w:val="single" w:sz="4" w:space="0" w:color="000000"/>
            </w:tcBorders>
            <w:tcMar>
              <w:top w:w="0" w:type="dxa"/>
              <w:left w:w="100" w:type="dxa"/>
              <w:bottom w:w="0" w:type="dxa"/>
              <w:right w:w="100" w:type="dxa"/>
            </w:tcMar>
          </w:tcPr>
          <w:p w14:paraId="66082836" w14:textId="77777777" w:rsidR="00A5234B" w:rsidRDefault="00000000">
            <w:pPr>
              <w:spacing w:before="240" w:line="360" w:lineRule="auto"/>
              <w:rPr>
                <w:rFonts w:eastAsia="Times New Roman" w:cs="Times New Roman"/>
                <w:sz w:val="26"/>
                <w:szCs w:val="26"/>
              </w:rPr>
            </w:pPr>
            <w:r>
              <w:rPr>
                <w:rFonts w:eastAsia="Times New Roman" w:cs="Times New Roman"/>
                <w:sz w:val="26"/>
                <w:szCs w:val="26"/>
              </w:rPr>
              <w:t xml:space="preserve"> </w:t>
            </w:r>
          </w:p>
        </w:tc>
      </w:tr>
      <w:tr w:rsidR="00A5234B" w14:paraId="435D58CB" w14:textId="77777777">
        <w:trPr>
          <w:trHeight w:val="2595"/>
        </w:trPr>
        <w:tc>
          <w:tcPr>
            <w:tcW w:w="8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C857498" w14:textId="77777777" w:rsidR="00A5234B" w:rsidRDefault="00000000">
            <w:pPr>
              <w:spacing w:before="240" w:line="360" w:lineRule="auto"/>
              <w:rPr>
                <w:rFonts w:eastAsia="Times New Roman" w:cs="Times New Roman"/>
                <w:sz w:val="26"/>
                <w:szCs w:val="26"/>
              </w:rPr>
            </w:pPr>
            <w:r>
              <w:rPr>
                <w:rFonts w:eastAsia="Times New Roman" w:cs="Times New Roman"/>
                <w:sz w:val="26"/>
                <w:szCs w:val="26"/>
              </w:rPr>
              <w:t>2</w:t>
            </w:r>
          </w:p>
        </w:tc>
        <w:tc>
          <w:tcPr>
            <w:tcW w:w="1350" w:type="dxa"/>
            <w:tcBorders>
              <w:top w:val="nil"/>
              <w:left w:val="nil"/>
              <w:bottom w:val="single" w:sz="4" w:space="0" w:color="000000"/>
              <w:right w:val="single" w:sz="4" w:space="0" w:color="000000"/>
            </w:tcBorders>
            <w:tcMar>
              <w:top w:w="0" w:type="dxa"/>
              <w:left w:w="100" w:type="dxa"/>
              <w:bottom w:w="0" w:type="dxa"/>
              <w:right w:w="100" w:type="dxa"/>
            </w:tcMar>
          </w:tcPr>
          <w:p w14:paraId="76D6AB34" w14:textId="77777777" w:rsidR="00A5234B" w:rsidRDefault="00000000">
            <w:pPr>
              <w:spacing w:before="240" w:line="360" w:lineRule="auto"/>
              <w:rPr>
                <w:rFonts w:eastAsia="Times New Roman" w:cs="Times New Roman"/>
                <w:sz w:val="26"/>
                <w:szCs w:val="26"/>
              </w:rPr>
            </w:pPr>
            <w:r>
              <w:rPr>
                <w:rFonts w:eastAsia="Times New Roman" w:cs="Times New Roman"/>
                <w:sz w:val="26"/>
                <w:szCs w:val="26"/>
              </w:rPr>
              <w:t>Đăng ký</w:t>
            </w:r>
          </w:p>
        </w:tc>
        <w:tc>
          <w:tcPr>
            <w:tcW w:w="1395" w:type="dxa"/>
            <w:tcBorders>
              <w:top w:val="nil"/>
              <w:left w:val="nil"/>
              <w:bottom w:val="single" w:sz="4" w:space="0" w:color="000000"/>
              <w:right w:val="single" w:sz="4" w:space="0" w:color="000000"/>
            </w:tcBorders>
            <w:tcMar>
              <w:top w:w="0" w:type="dxa"/>
              <w:left w:w="100" w:type="dxa"/>
              <w:bottom w:w="0" w:type="dxa"/>
              <w:right w:w="100" w:type="dxa"/>
            </w:tcMar>
          </w:tcPr>
          <w:p w14:paraId="2472EEBE" w14:textId="77777777" w:rsidR="00A5234B" w:rsidRDefault="00000000">
            <w:pPr>
              <w:spacing w:before="240" w:line="360" w:lineRule="auto"/>
              <w:rPr>
                <w:rFonts w:eastAsia="Times New Roman" w:cs="Times New Roman"/>
                <w:sz w:val="26"/>
                <w:szCs w:val="26"/>
              </w:rPr>
            </w:pPr>
            <w:r>
              <w:rPr>
                <w:rFonts w:eastAsia="Times New Roman" w:cs="Times New Roman"/>
                <w:sz w:val="26"/>
                <w:szCs w:val="26"/>
              </w:rPr>
              <w:t xml:space="preserve"> </w:t>
            </w:r>
          </w:p>
        </w:tc>
        <w:tc>
          <w:tcPr>
            <w:tcW w:w="2880" w:type="dxa"/>
            <w:tcBorders>
              <w:top w:val="nil"/>
              <w:left w:val="nil"/>
              <w:bottom w:val="single" w:sz="4" w:space="0" w:color="000000"/>
              <w:right w:val="single" w:sz="4" w:space="0" w:color="000000"/>
            </w:tcBorders>
            <w:tcMar>
              <w:top w:w="0" w:type="dxa"/>
              <w:left w:w="100" w:type="dxa"/>
              <w:bottom w:w="0" w:type="dxa"/>
              <w:right w:w="100" w:type="dxa"/>
            </w:tcMar>
          </w:tcPr>
          <w:p w14:paraId="683DA472" w14:textId="77777777" w:rsidR="00A5234B" w:rsidRDefault="00000000">
            <w:pPr>
              <w:spacing w:before="240" w:line="360" w:lineRule="auto"/>
              <w:jc w:val="both"/>
              <w:rPr>
                <w:rFonts w:eastAsia="Times New Roman" w:cs="Times New Roman"/>
                <w:sz w:val="26"/>
                <w:szCs w:val="26"/>
              </w:rPr>
            </w:pPr>
            <w:r>
              <w:rPr>
                <w:rFonts w:eastAsia="Times New Roman" w:cs="Times New Roman"/>
                <w:sz w:val="26"/>
                <w:szCs w:val="26"/>
              </w:rPr>
              <w:t>- Email đăng nhập phải chưa tồn tại trong dữ liệu khách hàng đã đăng kí trong cửa hàng.</w:t>
            </w:r>
          </w:p>
          <w:p w14:paraId="1FDA96D0" w14:textId="77777777" w:rsidR="00A5234B" w:rsidRDefault="00000000">
            <w:pPr>
              <w:spacing w:before="240" w:line="360" w:lineRule="auto"/>
              <w:jc w:val="both"/>
              <w:rPr>
                <w:rFonts w:eastAsia="Times New Roman" w:cs="Times New Roman"/>
                <w:sz w:val="26"/>
                <w:szCs w:val="26"/>
              </w:rPr>
            </w:pPr>
            <w:r>
              <w:rPr>
                <w:rFonts w:eastAsia="Times New Roman" w:cs="Times New Roman"/>
                <w:sz w:val="26"/>
                <w:szCs w:val="26"/>
              </w:rPr>
              <w:lastRenderedPageBreak/>
              <w:t>- Mật khẩu phải bằng hoặc trên 6 ký tự.</w:t>
            </w:r>
          </w:p>
        </w:tc>
        <w:tc>
          <w:tcPr>
            <w:tcW w:w="1275" w:type="dxa"/>
            <w:tcBorders>
              <w:top w:val="nil"/>
              <w:left w:val="nil"/>
              <w:bottom w:val="single" w:sz="4" w:space="0" w:color="000000"/>
              <w:right w:val="single" w:sz="4" w:space="0" w:color="000000"/>
            </w:tcBorders>
            <w:tcMar>
              <w:top w:w="0" w:type="dxa"/>
              <w:left w:w="100" w:type="dxa"/>
              <w:bottom w:w="0" w:type="dxa"/>
              <w:right w:w="100" w:type="dxa"/>
            </w:tcMar>
          </w:tcPr>
          <w:p w14:paraId="1FD86489" w14:textId="77777777" w:rsidR="00A5234B" w:rsidRDefault="00000000">
            <w:pPr>
              <w:spacing w:before="240" w:line="360" w:lineRule="auto"/>
              <w:rPr>
                <w:rFonts w:eastAsia="Times New Roman" w:cs="Times New Roman"/>
                <w:sz w:val="26"/>
                <w:szCs w:val="26"/>
              </w:rPr>
            </w:pPr>
            <w:r>
              <w:rPr>
                <w:rFonts w:eastAsia="Times New Roman" w:cs="Times New Roman"/>
                <w:sz w:val="26"/>
                <w:szCs w:val="26"/>
              </w:rPr>
              <w:lastRenderedPageBreak/>
              <w:t xml:space="preserve"> </w:t>
            </w:r>
          </w:p>
        </w:tc>
        <w:tc>
          <w:tcPr>
            <w:tcW w:w="1815" w:type="dxa"/>
            <w:tcBorders>
              <w:top w:val="nil"/>
              <w:left w:val="nil"/>
              <w:bottom w:val="single" w:sz="4" w:space="0" w:color="000000"/>
              <w:right w:val="single" w:sz="4" w:space="0" w:color="000000"/>
            </w:tcBorders>
            <w:tcMar>
              <w:top w:w="0" w:type="dxa"/>
              <w:left w:w="100" w:type="dxa"/>
              <w:bottom w:w="0" w:type="dxa"/>
              <w:right w:w="100" w:type="dxa"/>
            </w:tcMar>
          </w:tcPr>
          <w:p w14:paraId="4B958D5F" w14:textId="77777777" w:rsidR="00A5234B" w:rsidRDefault="00000000">
            <w:pPr>
              <w:spacing w:before="240" w:line="360" w:lineRule="auto"/>
              <w:rPr>
                <w:rFonts w:eastAsia="Times New Roman" w:cs="Times New Roman"/>
                <w:sz w:val="26"/>
                <w:szCs w:val="26"/>
              </w:rPr>
            </w:pPr>
            <w:r>
              <w:rPr>
                <w:rFonts w:eastAsia="Times New Roman" w:cs="Times New Roman"/>
                <w:sz w:val="26"/>
                <w:szCs w:val="26"/>
              </w:rPr>
              <w:t xml:space="preserve"> </w:t>
            </w:r>
          </w:p>
        </w:tc>
      </w:tr>
    </w:tbl>
    <w:p w14:paraId="6F243112" w14:textId="77777777" w:rsidR="00A5234B" w:rsidRDefault="00000000">
      <w:pPr>
        <w:pStyle w:val="Heading2"/>
        <w:rPr>
          <w:rFonts w:cs="Times New Roman"/>
        </w:rPr>
      </w:pPr>
      <w:bookmarkStart w:id="15" w:name="_Toc167901442"/>
      <w:bookmarkStart w:id="16" w:name="_Toc15040"/>
      <w:r>
        <w:rPr>
          <w:rFonts w:cs="Times New Roman"/>
          <w:lang w:val="vi-VN"/>
        </w:rPr>
        <w:t>3</w:t>
      </w:r>
      <w:r>
        <w:rPr>
          <w:rFonts w:cs="Times New Roman"/>
        </w:rPr>
        <w:t>.2.         Bảng yêu cầu chức năng của hệ thống</w:t>
      </w:r>
      <w:bookmarkEnd w:id="15"/>
      <w:bookmarkEnd w:id="16"/>
    </w:p>
    <w:tbl>
      <w:tblPr>
        <w:tblStyle w:val="Style20"/>
        <w:tblW w:w="969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900"/>
        <w:gridCol w:w="1665"/>
        <w:gridCol w:w="4140"/>
        <w:gridCol w:w="2985"/>
      </w:tblGrid>
      <w:tr w:rsidR="00A5234B" w14:paraId="19ADCBC7" w14:textId="77777777">
        <w:trPr>
          <w:trHeight w:val="315"/>
        </w:trPr>
        <w:tc>
          <w:tcPr>
            <w:tcW w:w="9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A7B6AC3" w14:textId="77777777" w:rsidR="00A5234B" w:rsidRDefault="00000000">
            <w:pPr>
              <w:spacing w:before="240"/>
              <w:jc w:val="center"/>
              <w:rPr>
                <w:rFonts w:eastAsia="Times New Roman" w:cs="Times New Roman"/>
                <w:sz w:val="26"/>
                <w:szCs w:val="26"/>
              </w:rPr>
            </w:pPr>
            <w:r>
              <w:rPr>
                <w:rFonts w:eastAsia="Times New Roman" w:cs="Times New Roman"/>
                <w:sz w:val="26"/>
                <w:szCs w:val="26"/>
              </w:rPr>
              <w:t>STT</w:t>
            </w:r>
          </w:p>
        </w:tc>
        <w:tc>
          <w:tcPr>
            <w:tcW w:w="166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4BBB91FB" w14:textId="77777777" w:rsidR="00A5234B" w:rsidRDefault="00000000">
            <w:pPr>
              <w:spacing w:before="240"/>
              <w:jc w:val="center"/>
              <w:rPr>
                <w:rFonts w:eastAsia="Times New Roman" w:cs="Times New Roman"/>
                <w:sz w:val="26"/>
                <w:szCs w:val="26"/>
              </w:rPr>
            </w:pPr>
            <w:r>
              <w:rPr>
                <w:rFonts w:eastAsia="Times New Roman" w:cs="Times New Roman"/>
                <w:sz w:val="26"/>
                <w:szCs w:val="26"/>
              </w:rPr>
              <w:t>Nội dung</w:t>
            </w:r>
          </w:p>
        </w:tc>
        <w:tc>
          <w:tcPr>
            <w:tcW w:w="414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75DC2D89" w14:textId="77777777" w:rsidR="00A5234B" w:rsidRDefault="00000000">
            <w:pPr>
              <w:spacing w:before="240"/>
              <w:jc w:val="center"/>
              <w:rPr>
                <w:rFonts w:eastAsia="Times New Roman" w:cs="Times New Roman"/>
                <w:sz w:val="26"/>
                <w:szCs w:val="26"/>
              </w:rPr>
            </w:pPr>
            <w:r>
              <w:rPr>
                <w:rFonts w:eastAsia="Times New Roman" w:cs="Times New Roman"/>
                <w:sz w:val="26"/>
                <w:szCs w:val="26"/>
              </w:rPr>
              <w:t>Mô tả chi tiết</w:t>
            </w:r>
          </w:p>
        </w:tc>
        <w:tc>
          <w:tcPr>
            <w:tcW w:w="298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1ACBDB6E" w14:textId="77777777" w:rsidR="00A5234B" w:rsidRDefault="00000000">
            <w:pPr>
              <w:spacing w:before="240"/>
              <w:jc w:val="center"/>
              <w:rPr>
                <w:rFonts w:eastAsia="Times New Roman" w:cs="Times New Roman"/>
                <w:sz w:val="26"/>
                <w:szCs w:val="26"/>
              </w:rPr>
            </w:pPr>
            <w:r>
              <w:rPr>
                <w:rFonts w:eastAsia="Times New Roman" w:cs="Times New Roman"/>
                <w:sz w:val="26"/>
                <w:szCs w:val="26"/>
              </w:rPr>
              <w:t>Ghi chú</w:t>
            </w:r>
          </w:p>
        </w:tc>
      </w:tr>
      <w:tr w:rsidR="00A5234B" w14:paraId="6BDB98FA" w14:textId="77777777">
        <w:trPr>
          <w:trHeight w:val="3465"/>
        </w:trPr>
        <w:tc>
          <w:tcPr>
            <w:tcW w:w="90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B6F4957" w14:textId="77777777" w:rsidR="00A5234B" w:rsidRDefault="00000000">
            <w:pPr>
              <w:spacing w:before="240"/>
              <w:jc w:val="center"/>
              <w:rPr>
                <w:rFonts w:eastAsia="Times New Roman" w:cs="Times New Roman"/>
                <w:sz w:val="26"/>
                <w:szCs w:val="26"/>
              </w:rPr>
            </w:pPr>
            <w:r>
              <w:rPr>
                <w:rFonts w:eastAsia="Times New Roman" w:cs="Times New Roman"/>
                <w:sz w:val="26"/>
                <w:szCs w:val="26"/>
              </w:rPr>
              <w:t>1</w:t>
            </w:r>
          </w:p>
        </w:tc>
        <w:tc>
          <w:tcPr>
            <w:tcW w:w="1665" w:type="dxa"/>
            <w:tcBorders>
              <w:top w:val="nil"/>
              <w:left w:val="nil"/>
              <w:bottom w:val="single" w:sz="4" w:space="0" w:color="000000"/>
              <w:right w:val="single" w:sz="4" w:space="0" w:color="000000"/>
            </w:tcBorders>
            <w:tcMar>
              <w:top w:w="0" w:type="dxa"/>
              <w:left w:w="100" w:type="dxa"/>
              <w:bottom w:w="0" w:type="dxa"/>
              <w:right w:w="100" w:type="dxa"/>
            </w:tcMar>
          </w:tcPr>
          <w:p w14:paraId="375D635A" w14:textId="77777777" w:rsidR="00A5234B" w:rsidRDefault="00000000">
            <w:pPr>
              <w:spacing w:before="240"/>
              <w:jc w:val="center"/>
              <w:rPr>
                <w:rFonts w:eastAsia="Times New Roman" w:cs="Times New Roman"/>
                <w:sz w:val="26"/>
                <w:szCs w:val="26"/>
              </w:rPr>
            </w:pPr>
            <w:r>
              <w:rPr>
                <w:rFonts w:eastAsia="Times New Roman" w:cs="Times New Roman"/>
                <w:sz w:val="26"/>
                <w:szCs w:val="26"/>
              </w:rPr>
              <w:t>Phân quyền sử dụng</w:t>
            </w:r>
          </w:p>
        </w:tc>
        <w:tc>
          <w:tcPr>
            <w:tcW w:w="4140" w:type="dxa"/>
            <w:tcBorders>
              <w:top w:val="nil"/>
              <w:left w:val="nil"/>
              <w:bottom w:val="single" w:sz="4" w:space="0" w:color="000000"/>
              <w:right w:val="single" w:sz="4" w:space="0" w:color="000000"/>
            </w:tcBorders>
            <w:tcMar>
              <w:top w:w="0" w:type="dxa"/>
              <w:left w:w="100" w:type="dxa"/>
              <w:bottom w:w="0" w:type="dxa"/>
              <w:right w:w="100" w:type="dxa"/>
            </w:tcMar>
          </w:tcPr>
          <w:p w14:paraId="14B937E2" w14:textId="77777777" w:rsidR="00A5234B" w:rsidRDefault="00000000">
            <w:pPr>
              <w:spacing w:before="240" w:line="360" w:lineRule="auto"/>
              <w:jc w:val="both"/>
              <w:rPr>
                <w:rFonts w:eastAsia="Times New Roman" w:cs="Times New Roman"/>
                <w:sz w:val="26"/>
                <w:szCs w:val="26"/>
              </w:rPr>
            </w:pPr>
            <w:r>
              <w:rPr>
                <w:rFonts w:eastAsia="Times New Roman" w:cs="Times New Roman"/>
                <w:sz w:val="26"/>
                <w:szCs w:val="26"/>
              </w:rPr>
              <w:t>Quản lý: tất cả các chức năng.</w:t>
            </w:r>
          </w:p>
          <w:p w14:paraId="20A197D2" w14:textId="77777777" w:rsidR="00A5234B" w:rsidRDefault="00000000">
            <w:pPr>
              <w:spacing w:before="240" w:line="360" w:lineRule="auto"/>
              <w:jc w:val="both"/>
              <w:rPr>
                <w:rFonts w:eastAsia="Times New Roman" w:cs="Times New Roman"/>
                <w:sz w:val="26"/>
                <w:szCs w:val="26"/>
              </w:rPr>
            </w:pPr>
            <w:r>
              <w:rPr>
                <w:rFonts w:eastAsia="Times New Roman" w:cs="Times New Roman"/>
                <w:sz w:val="26"/>
                <w:szCs w:val="26"/>
              </w:rPr>
              <w:t>Nhân viên: tất cả các chức năng, ngoại trừ chức năng phân quyền, sao lưu và phục hồi dữ liệu.</w:t>
            </w:r>
          </w:p>
          <w:p w14:paraId="724A0809" w14:textId="77777777" w:rsidR="00A5234B" w:rsidRDefault="00000000">
            <w:pPr>
              <w:spacing w:before="240" w:line="360" w:lineRule="auto"/>
              <w:jc w:val="both"/>
              <w:rPr>
                <w:rFonts w:eastAsia="Times New Roman" w:cs="Times New Roman"/>
                <w:sz w:val="26"/>
                <w:szCs w:val="26"/>
              </w:rPr>
            </w:pPr>
            <w:r>
              <w:rPr>
                <w:rFonts w:eastAsia="Times New Roman" w:cs="Times New Roman"/>
                <w:sz w:val="26"/>
                <w:szCs w:val="26"/>
              </w:rPr>
              <w:t>Người dùng: chỉ tra cứu quần áo và đăng ký tài khoản, mua hàng.</w:t>
            </w:r>
          </w:p>
        </w:tc>
        <w:tc>
          <w:tcPr>
            <w:tcW w:w="2985" w:type="dxa"/>
            <w:tcBorders>
              <w:top w:val="nil"/>
              <w:left w:val="nil"/>
              <w:bottom w:val="single" w:sz="4" w:space="0" w:color="000000"/>
              <w:right w:val="single" w:sz="4" w:space="0" w:color="000000"/>
            </w:tcBorders>
            <w:tcMar>
              <w:top w:w="0" w:type="dxa"/>
              <w:left w:w="100" w:type="dxa"/>
              <w:bottom w:w="0" w:type="dxa"/>
              <w:right w:w="100" w:type="dxa"/>
            </w:tcMar>
          </w:tcPr>
          <w:p w14:paraId="1D233CAE"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r>
      <w:tr w:rsidR="00A5234B" w14:paraId="2322967E" w14:textId="77777777">
        <w:trPr>
          <w:trHeight w:val="1185"/>
        </w:trPr>
        <w:tc>
          <w:tcPr>
            <w:tcW w:w="90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288B0BF" w14:textId="77777777" w:rsidR="00A5234B" w:rsidRDefault="00000000">
            <w:pPr>
              <w:spacing w:before="240"/>
              <w:jc w:val="center"/>
              <w:rPr>
                <w:rFonts w:eastAsia="Times New Roman" w:cs="Times New Roman"/>
                <w:sz w:val="26"/>
                <w:szCs w:val="26"/>
              </w:rPr>
            </w:pPr>
            <w:r>
              <w:rPr>
                <w:rFonts w:eastAsia="Times New Roman" w:cs="Times New Roman"/>
                <w:sz w:val="26"/>
                <w:szCs w:val="26"/>
              </w:rPr>
              <w:t>2</w:t>
            </w:r>
          </w:p>
        </w:tc>
        <w:tc>
          <w:tcPr>
            <w:tcW w:w="1665" w:type="dxa"/>
            <w:tcBorders>
              <w:top w:val="nil"/>
              <w:left w:val="nil"/>
              <w:bottom w:val="single" w:sz="4" w:space="0" w:color="000000"/>
              <w:right w:val="single" w:sz="4" w:space="0" w:color="000000"/>
            </w:tcBorders>
            <w:tcMar>
              <w:top w:w="0" w:type="dxa"/>
              <w:left w:w="100" w:type="dxa"/>
              <w:bottom w:w="0" w:type="dxa"/>
              <w:right w:w="100" w:type="dxa"/>
            </w:tcMar>
          </w:tcPr>
          <w:p w14:paraId="30F16807" w14:textId="77777777" w:rsidR="00A5234B" w:rsidRDefault="00000000">
            <w:pPr>
              <w:spacing w:before="240"/>
              <w:jc w:val="center"/>
              <w:rPr>
                <w:rFonts w:eastAsia="Times New Roman" w:cs="Times New Roman"/>
                <w:sz w:val="26"/>
                <w:szCs w:val="26"/>
              </w:rPr>
            </w:pPr>
            <w:r>
              <w:rPr>
                <w:rFonts w:eastAsia="Times New Roman" w:cs="Times New Roman"/>
                <w:sz w:val="26"/>
                <w:szCs w:val="26"/>
              </w:rPr>
              <w:t>Đăng nhập</w:t>
            </w:r>
          </w:p>
        </w:tc>
        <w:tc>
          <w:tcPr>
            <w:tcW w:w="4140" w:type="dxa"/>
            <w:tcBorders>
              <w:top w:val="nil"/>
              <w:left w:val="nil"/>
              <w:bottom w:val="single" w:sz="4" w:space="0" w:color="000000"/>
              <w:right w:val="single" w:sz="4" w:space="0" w:color="000000"/>
            </w:tcBorders>
            <w:tcMar>
              <w:top w:w="0" w:type="dxa"/>
              <w:left w:w="100" w:type="dxa"/>
              <w:bottom w:w="0" w:type="dxa"/>
              <w:right w:w="100" w:type="dxa"/>
            </w:tcMar>
          </w:tcPr>
          <w:p w14:paraId="3830A9D0" w14:textId="77777777" w:rsidR="00A5234B" w:rsidRDefault="00000000">
            <w:pPr>
              <w:spacing w:before="240" w:line="360" w:lineRule="auto"/>
              <w:jc w:val="both"/>
              <w:rPr>
                <w:rFonts w:eastAsia="Times New Roman" w:cs="Times New Roman"/>
                <w:sz w:val="26"/>
                <w:szCs w:val="26"/>
              </w:rPr>
            </w:pPr>
            <w:r>
              <w:rPr>
                <w:rFonts w:eastAsia="Times New Roman" w:cs="Times New Roman"/>
                <w:sz w:val="26"/>
                <w:szCs w:val="26"/>
              </w:rPr>
              <w:t>- Email đăng nhập và mật khẩu phải chính xác với dữ liệu trong cửa hàng thì mới đăng nhập thành công.</w:t>
            </w:r>
          </w:p>
        </w:tc>
        <w:tc>
          <w:tcPr>
            <w:tcW w:w="2985" w:type="dxa"/>
            <w:tcBorders>
              <w:top w:val="nil"/>
              <w:left w:val="nil"/>
              <w:bottom w:val="single" w:sz="4" w:space="0" w:color="000000"/>
              <w:right w:val="single" w:sz="4" w:space="0" w:color="000000"/>
            </w:tcBorders>
            <w:tcMar>
              <w:top w:w="0" w:type="dxa"/>
              <w:left w:w="100" w:type="dxa"/>
              <w:bottom w:w="0" w:type="dxa"/>
              <w:right w:w="100" w:type="dxa"/>
            </w:tcMar>
          </w:tcPr>
          <w:p w14:paraId="3DEF5F2A" w14:textId="77777777" w:rsidR="00A5234B" w:rsidRDefault="00000000">
            <w:pPr>
              <w:spacing w:before="240"/>
              <w:jc w:val="center"/>
              <w:rPr>
                <w:rFonts w:eastAsia="Times New Roman" w:cs="Times New Roman"/>
                <w:sz w:val="26"/>
                <w:szCs w:val="26"/>
              </w:rPr>
            </w:pPr>
            <w:r>
              <w:rPr>
                <w:rFonts w:eastAsia="Times New Roman" w:cs="Times New Roman"/>
                <w:sz w:val="26"/>
                <w:szCs w:val="26"/>
              </w:rPr>
              <w:t xml:space="preserve"> </w:t>
            </w:r>
          </w:p>
        </w:tc>
      </w:tr>
    </w:tbl>
    <w:p w14:paraId="00F41726" w14:textId="77777777" w:rsidR="00A5234B" w:rsidRDefault="00A5234B">
      <w:pPr>
        <w:spacing w:before="240" w:after="240" w:line="360" w:lineRule="auto"/>
        <w:rPr>
          <w:rFonts w:eastAsia="Times New Roman" w:cs="Times New Roman"/>
          <w:b/>
          <w:sz w:val="26"/>
          <w:szCs w:val="26"/>
        </w:rPr>
      </w:pPr>
    </w:p>
    <w:p w14:paraId="2F28C933" w14:textId="77777777" w:rsidR="00A5234B" w:rsidRDefault="00000000">
      <w:pPr>
        <w:spacing w:before="240" w:after="240" w:line="360" w:lineRule="auto"/>
        <w:rPr>
          <w:rFonts w:eastAsia="Times New Roman" w:cs="Times New Roman"/>
          <w:b/>
          <w:sz w:val="26"/>
          <w:szCs w:val="26"/>
        </w:rPr>
      </w:pPr>
      <w:r>
        <w:rPr>
          <w:rFonts w:cs="Times New Roman"/>
        </w:rPr>
        <w:br w:type="page"/>
      </w:r>
    </w:p>
    <w:p w14:paraId="4ABB6C70" w14:textId="77777777" w:rsidR="00A5234B" w:rsidRDefault="00000000">
      <w:pPr>
        <w:pStyle w:val="Heading1"/>
        <w:numPr>
          <w:ilvl w:val="0"/>
          <w:numId w:val="2"/>
        </w:numPr>
        <w:rPr>
          <w:rFonts w:cs="Times New Roman"/>
        </w:rPr>
      </w:pPr>
      <w:bookmarkStart w:id="17" w:name="_Toc4128"/>
      <w:bookmarkStart w:id="18" w:name="_Toc167901443"/>
      <w:r>
        <w:rPr>
          <w:rFonts w:cs="Times New Roman"/>
        </w:rPr>
        <w:lastRenderedPageBreak/>
        <w:t>THIẾT KẾ PHẦN MỀM</w:t>
      </w:r>
      <w:bookmarkEnd w:id="17"/>
      <w:bookmarkEnd w:id="18"/>
    </w:p>
    <w:p w14:paraId="133BF1E6" w14:textId="77777777" w:rsidR="00A5234B" w:rsidRDefault="00000000">
      <w:pPr>
        <w:pStyle w:val="Heading2"/>
        <w:rPr>
          <w:rFonts w:cs="Times New Roman"/>
        </w:rPr>
      </w:pPr>
      <w:bookmarkStart w:id="19" w:name="_Toc5543"/>
      <w:bookmarkStart w:id="20" w:name="_Toc167901444"/>
      <w:r>
        <w:rPr>
          <w:rFonts w:cs="Times New Roman"/>
          <w:lang w:val="vi-VN"/>
        </w:rPr>
        <w:t>4.</w:t>
      </w:r>
      <w:r>
        <w:rPr>
          <w:rFonts w:cs="Times New Roman"/>
        </w:rPr>
        <w:t>1. Thiết kế dữ liệu</w:t>
      </w:r>
      <w:bookmarkEnd w:id="19"/>
      <w:bookmarkEnd w:id="20"/>
    </w:p>
    <w:p w14:paraId="7DBBC13E" w14:textId="77777777" w:rsidR="00A5234B" w:rsidRDefault="00000000">
      <w:pPr>
        <w:pStyle w:val="Heading3"/>
        <w:rPr>
          <w:rFonts w:cs="Times New Roman"/>
          <w:color w:val="auto"/>
          <w:lang w:val="vi-VN"/>
        </w:rPr>
      </w:pPr>
      <w:bookmarkStart w:id="21" w:name="_Toc15823"/>
      <w:bookmarkStart w:id="22" w:name="_Toc167901445"/>
      <w:r>
        <w:rPr>
          <w:rFonts w:cs="Times New Roman"/>
          <w:color w:val="auto"/>
          <w:lang w:val="vi-VN"/>
        </w:rPr>
        <w:t>4.</w:t>
      </w:r>
      <w:r>
        <w:rPr>
          <w:rFonts w:cs="Times New Roman"/>
          <w:color w:val="auto"/>
        </w:rPr>
        <w:t>1.1. Sơ đồ luồng dữ liệu</w:t>
      </w:r>
      <w:bookmarkEnd w:id="21"/>
      <w:bookmarkEnd w:id="22"/>
      <w:r>
        <w:rPr>
          <w:rFonts w:cs="Times New Roman"/>
          <w:color w:val="auto"/>
          <w:lang w:val="vi-VN"/>
        </w:rPr>
        <w:t xml:space="preserve"> </w:t>
      </w:r>
    </w:p>
    <w:p w14:paraId="26F16CAC" w14:textId="77777777" w:rsidR="00A5234B" w:rsidRDefault="00000000">
      <w:pPr>
        <w:pStyle w:val="Heading4"/>
        <w:rPr>
          <w:rFonts w:cs="Times New Roman"/>
          <w:color w:val="auto"/>
        </w:rPr>
      </w:pPr>
      <w:r>
        <w:rPr>
          <w:rFonts w:cs="Times New Roman"/>
          <w:color w:val="auto"/>
          <w:lang w:val="vi-VN"/>
        </w:rPr>
        <w:t xml:space="preserve">a) </w:t>
      </w:r>
      <w:r>
        <w:rPr>
          <w:rFonts w:cs="Times New Roman"/>
          <w:color w:val="auto"/>
        </w:rPr>
        <w:t>Sơ đồ luồng dữ liệu lập phiếu nhập hàng</w:t>
      </w:r>
    </w:p>
    <w:p w14:paraId="16E2D3C9" w14:textId="77777777" w:rsidR="00A5234B" w:rsidRDefault="00000000">
      <w:pPr>
        <w:spacing w:before="240" w:after="240" w:line="360" w:lineRule="auto"/>
        <w:ind w:right="-540"/>
        <w:jc w:val="both"/>
        <w:rPr>
          <w:rFonts w:eastAsia="Times New Roman" w:cs="Times New Roman"/>
          <w:sz w:val="26"/>
          <w:szCs w:val="26"/>
        </w:rPr>
      </w:pPr>
      <w:r>
        <w:rPr>
          <w:rFonts w:cs="Times New Roman"/>
          <w:noProof/>
        </w:rPr>
        <w:drawing>
          <wp:anchor distT="114300" distB="114300" distL="114300" distR="114300" simplePos="0" relativeHeight="251659776" behindDoc="0" locked="0" layoutInCell="1" allowOverlap="1" wp14:anchorId="3A5F8380" wp14:editId="7D44A448">
            <wp:simplePos x="0" y="0"/>
            <wp:positionH relativeFrom="column">
              <wp:posOffset>19050</wp:posOffset>
            </wp:positionH>
            <wp:positionV relativeFrom="paragraph">
              <wp:posOffset>161925</wp:posOffset>
            </wp:positionV>
            <wp:extent cx="2581275" cy="2569845"/>
            <wp:effectExtent l="0" t="0" r="9525" b="5715"/>
            <wp:wrapSquare wrapText="bothSides"/>
            <wp:docPr id="19" name="image9.png"/>
            <wp:cNvGraphicFramePr/>
            <a:graphic xmlns:a="http://schemas.openxmlformats.org/drawingml/2006/main">
              <a:graphicData uri="http://schemas.openxmlformats.org/drawingml/2006/picture">
                <pic:pic xmlns:pic="http://schemas.openxmlformats.org/drawingml/2006/picture">
                  <pic:nvPicPr>
                    <pic:cNvPr id="19" name="image9.png"/>
                    <pic:cNvPicPr preferRelativeResize="0"/>
                  </pic:nvPicPr>
                  <pic:blipFill>
                    <a:blip r:embed="rId10"/>
                    <a:srcRect/>
                    <a:stretch>
                      <a:fillRect/>
                    </a:stretch>
                  </pic:blipFill>
                  <pic:spPr>
                    <a:xfrm>
                      <a:off x="0" y="0"/>
                      <a:ext cx="2581275" cy="2569918"/>
                    </a:xfrm>
                    <a:prstGeom prst="rect">
                      <a:avLst/>
                    </a:prstGeom>
                  </pic:spPr>
                </pic:pic>
              </a:graphicData>
            </a:graphic>
          </wp:anchor>
        </w:drawing>
      </w:r>
      <w:r>
        <w:rPr>
          <w:rFonts w:eastAsia="Times New Roman" w:cs="Times New Roman"/>
          <w:sz w:val="26"/>
          <w:szCs w:val="26"/>
        </w:rPr>
        <w:t>D1: Thông tin về biểu mẫu nhập hàng: tên nhà cung cấp, địa chỉ nhà cung cấp, thời gian nhập hàng, tên sản phẩm, số lượng sản phẩm, đơn giá của sản phẩm, tên quản lý.</w:t>
      </w:r>
    </w:p>
    <w:p w14:paraId="16E37C92" w14:textId="3390B34C" w:rsidR="00A5234B" w:rsidRPr="005179FA" w:rsidRDefault="00000000">
      <w:pPr>
        <w:spacing w:before="240" w:after="240"/>
        <w:jc w:val="both"/>
        <w:rPr>
          <w:rFonts w:eastAsia="Times New Roman" w:cs="Times New Roman"/>
          <w:sz w:val="26"/>
          <w:szCs w:val="26"/>
          <w:lang w:val="en-US"/>
        </w:rPr>
      </w:pPr>
      <w:r>
        <w:rPr>
          <w:rFonts w:eastAsia="Times New Roman" w:cs="Times New Roman"/>
          <w:sz w:val="26"/>
          <w:szCs w:val="26"/>
        </w:rPr>
        <w:t>D3: Danh sách các loại sản phẩm, Danh sách các sản phẩm</w:t>
      </w:r>
      <w:r w:rsidR="005179FA">
        <w:rPr>
          <w:rFonts w:eastAsia="Times New Roman" w:cs="Times New Roman"/>
          <w:sz w:val="26"/>
          <w:szCs w:val="26"/>
          <w:lang w:val="en-US"/>
        </w:rPr>
        <w:t>.</w:t>
      </w:r>
    </w:p>
    <w:p w14:paraId="302EA982" w14:textId="59967D28" w:rsidR="00A5234B" w:rsidRPr="005179FA" w:rsidRDefault="00000000">
      <w:pPr>
        <w:spacing w:before="240" w:after="240"/>
        <w:jc w:val="both"/>
        <w:rPr>
          <w:rFonts w:eastAsia="Times New Roman" w:cs="Times New Roman"/>
          <w:sz w:val="26"/>
          <w:szCs w:val="26"/>
          <w:lang w:val="en-US"/>
        </w:rPr>
      </w:pPr>
      <w:r>
        <w:rPr>
          <w:rFonts w:eastAsia="Times New Roman" w:cs="Times New Roman"/>
          <w:sz w:val="26"/>
          <w:szCs w:val="26"/>
        </w:rPr>
        <w:t>D4: D1</w:t>
      </w:r>
      <w:r w:rsidR="005179FA">
        <w:rPr>
          <w:rFonts w:eastAsia="Times New Roman" w:cs="Times New Roman"/>
          <w:sz w:val="26"/>
          <w:szCs w:val="26"/>
          <w:lang w:val="en-US"/>
        </w:rPr>
        <w:t>+</w:t>
      </w:r>
      <w:proofErr w:type="spellStart"/>
      <w:r w:rsidR="005179FA">
        <w:rPr>
          <w:rFonts w:eastAsia="Times New Roman" w:cs="Times New Roman"/>
          <w:sz w:val="26"/>
          <w:szCs w:val="26"/>
          <w:lang w:val="en-US"/>
        </w:rPr>
        <w:t>MaPhieu</w:t>
      </w:r>
      <w:proofErr w:type="spellEnd"/>
    </w:p>
    <w:p w14:paraId="0929AA1C"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D6: Danh mục sản phẩm</w:t>
      </w:r>
    </w:p>
    <w:p w14:paraId="1E6FAB65" w14:textId="77777777" w:rsidR="00A5234B" w:rsidRDefault="00A5234B">
      <w:pPr>
        <w:spacing w:before="240" w:after="240"/>
        <w:jc w:val="both"/>
        <w:rPr>
          <w:rFonts w:eastAsia="Times New Roman" w:cs="Times New Roman"/>
          <w:sz w:val="26"/>
          <w:szCs w:val="26"/>
        </w:rPr>
      </w:pPr>
    </w:p>
    <w:p w14:paraId="3D0F1683" w14:textId="77777777" w:rsidR="00A5234B" w:rsidRDefault="00A5234B">
      <w:pPr>
        <w:spacing w:before="240" w:after="240"/>
        <w:jc w:val="both"/>
        <w:rPr>
          <w:rFonts w:eastAsia="Times New Roman" w:cs="Times New Roman"/>
          <w:sz w:val="26"/>
          <w:szCs w:val="26"/>
        </w:rPr>
      </w:pPr>
    </w:p>
    <w:p w14:paraId="06DF6ABF" w14:textId="77777777" w:rsidR="00A5234B" w:rsidRDefault="00000000">
      <w:pPr>
        <w:pStyle w:val="Heading4"/>
        <w:rPr>
          <w:rFonts w:cs="Times New Roman"/>
          <w:color w:val="auto"/>
        </w:rPr>
      </w:pPr>
      <w:r>
        <w:rPr>
          <w:rFonts w:cs="Times New Roman"/>
          <w:color w:val="auto"/>
        </w:rPr>
        <w:t>b) Sơ đồ luồng dữ liệu in danh sách sản phẩm</w:t>
      </w:r>
    </w:p>
    <w:p w14:paraId="440EDBFB" w14:textId="77777777" w:rsidR="00A5234B" w:rsidRDefault="00000000">
      <w:pPr>
        <w:spacing w:before="240" w:after="240"/>
        <w:ind w:right="-540"/>
        <w:jc w:val="both"/>
        <w:rPr>
          <w:rFonts w:eastAsia="Times New Roman" w:cs="Times New Roman"/>
          <w:sz w:val="26"/>
          <w:szCs w:val="26"/>
        </w:rPr>
      </w:pPr>
      <w:r>
        <w:rPr>
          <w:rFonts w:cs="Times New Roman"/>
          <w:noProof/>
        </w:rPr>
        <w:drawing>
          <wp:anchor distT="114300" distB="114300" distL="114300" distR="114300" simplePos="0" relativeHeight="251655680" behindDoc="0" locked="0" layoutInCell="1" allowOverlap="1" wp14:anchorId="4D5F55BE" wp14:editId="5D692FF7">
            <wp:simplePos x="0" y="0"/>
            <wp:positionH relativeFrom="column">
              <wp:posOffset>19050</wp:posOffset>
            </wp:positionH>
            <wp:positionV relativeFrom="paragraph">
              <wp:posOffset>114300</wp:posOffset>
            </wp:positionV>
            <wp:extent cx="2600325" cy="3076575"/>
            <wp:effectExtent l="0" t="0" r="0" b="0"/>
            <wp:wrapSquare wrapText="bothSides"/>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11"/>
                    <a:srcRect/>
                    <a:stretch>
                      <a:fillRect/>
                    </a:stretch>
                  </pic:blipFill>
                  <pic:spPr>
                    <a:xfrm>
                      <a:off x="0" y="0"/>
                      <a:ext cx="2600325" cy="3076575"/>
                    </a:xfrm>
                    <a:prstGeom prst="rect">
                      <a:avLst/>
                    </a:prstGeom>
                  </pic:spPr>
                </pic:pic>
              </a:graphicData>
            </a:graphic>
          </wp:anchor>
        </w:drawing>
      </w:r>
    </w:p>
    <w:p w14:paraId="091A07AD" w14:textId="77777777" w:rsidR="00A5234B" w:rsidRDefault="00000000">
      <w:pPr>
        <w:spacing w:before="240" w:after="240"/>
        <w:ind w:right="-540"/>
        <w:jc w:val="both"/>
        <w:rPr>
          <w:rFonts w:eastAsia="Times New Roman" w:cs="Times New Roman"/>
          <w:sz w:val="26"/>
          <w:szCs w:val="26"/>
        </w:rPr>
      </w:pPr>
      <w:r>
        <w:rPr>
          <w:rFonts w:eastAsia="Times New Roman" w:cs="Times New Roman"/>
          <w:sz w:val="26"/>
          <w:szCs w:val="26"/>
        </w:rPr>
        <w:t>D1: Yêu cầu in danh sách sản phẩm.</w:t>
      </w:r>
    </w:p>
    <w:p w14:paraId="46A52302"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D3: danh sách các sản phẩm, danh sách các loại sản phẩm.</w:t>
      </w:r>
    </w:p>
    <w:p w14:paraId="483CCF2E"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D4: Không có</w:t>
      </w:r>
    </w:p>
    <w:p w14:paraId="5FE4EE2D" w14:textId="77777777" w:rsidR="00A5234B" w:rsidRDefault="00000000">
      <w:pPr>
        <w:spacing w:before="240" w:after="240"/>
        <w:ind w:right="-540"/>
        <w:jc w:val="both"/>
        <w:rPr>
          <w:rFonts w:eastAsia="Times New Roman" w:cs="Times New Roman"/>
          <w:sz w:val="26"/>
          <w:szCs w:val="26"/>
        </w:rPr>
      </w:pPr>
      <w:r>
        <w:rPr>
          <w:rFonts w:eastAsia="Times New Roman" w:cs="Times New Roman"/>
          <w:sz w:val="26"/>
          <w:szCs w:val="26"/>
        </w:rPr>
        <w:t>D6: Thông tin biểu mẫu danh sách sản phẩm: tên sản phẩm, kích thước sản phẩm, màu sắc của sản phẩm, số lượng của sản phẩm, loại của sản phẩm, giá của sản phẩm.</w:t>
      </w:r>
    </w:p>
    <w:p w14:paraId="6C9225B6" w14:textId="77777777" w:rsidR="00A5234B" w:rsidRDefault="00A5234B">
      <w:pPr>
        <w:spacing w:before="240" w:after="240"/>
        <w:ind w:right="-540"/>
        <w:jc w:val="both"/>
        <w:rPr>
          <w:rFonts w:eastAsia="Times New Roman" w:cs="Times New Roman"/>
          <w:sz w:val="26"/>
          <w:szCs w:val="26"/>
        </w:rPr>
      </w:pPr>
    </w:p>
    <w:p w14:paraId="3DBDB080" w14:textId="77777777" w:rsidR="00A5234B" w:rsidRDefault="00A5234B">
      <w:pPr>
        <w:spacing w:before="240" w:after="240"/>
        <w:ind w:right="-540"/>
        <w:jc w:val="both"/>
        <w:rPr>
          <w:rFonts w:eastAsia="Times New Roman" w:cs="Times New Roman"/>
          <w:sz w:val="26"/>
          <w:szCs w:val="26"/>
        </w:rPr>
      </w:pPr>
    </w:p>
    <w:p w14:paraId="3129023B" w14:textId="77777777" w:rsidR="00A5234B" w:rsidRDefault="00A5234B">
      <w:pPr>
        <w:spacing w:before="240" w:after="240" w:line="360" w:lineRule="auto"/>
        <w:ind w:right="-540"/>
        <w:jc w:val="both"/>
        <w:rPr>
          <w:rFonts w:eastAsia="Times New Roman" w:cs="Times New Roman"/>
          <w:b/>
          <w:sz w:val="26"/>
          <w:szCs w:val="26"/>
        </w:rPr>
      </w:pPr>
    </w:p>
    <w:p w14:paraId="0D476236" w14:textId="77777777" w:rsidR="00A5234B" w:rsidRDefault="00000000">
      <w:pPr>
        <w:pStyle w:val="Heading4"/>
        <w:rPr>
          <w:rFonts w:cs="Times New Roman"/>
          <w:color w:val="auto"/>
        </w:rPr>
      </w:pPr>
      <w:r>
        <w:rPr>
          <w:rFonts w:cs="Times New Roman"/>
          <w:color w:val="auto"/>
        </w:rPr>
        <w:lastRenderedPageBreak/>
        <w:t>c) Sơ đồ luồng dữ liệu in danh sách nhân viên</w:t>
      </w:r>
    </w:p>
    <w:p w14:paraId="068F5DC1" w14:textId="76408390" w:rsidR="00A5234B" w:rsidRPr="00684BCF" w:rsidRDefault="00000000">
      <w:pPr>
        <w:spacing w:before="240" w:after="240"/>
        <w:jc w:val="both"/>
        <w:rPr>
          <w:rFonts w:eastAsia="Times New Roman" w:cs="Times New Roman"/>
          <w:sz w:val="26"/>
          <w:szCs w:val="26"/>
          <w:lang w:val="en-US"/>
        </w:rPr>
      </w:pPr>
      <w:r>
        <w:rPr>
          <w:rFonts w:cs="Times New Roman"/>
          <w:noProof/>
        </w:rPr>
        <w:drawing>
          <wp:anchor distT="114300" distB="114300" distL="114300" distR="114300" simplePos="0" relativeHeight="251656704" behindDoc="0" locked="0" layoutInCell="1" allowOverlap="1" wp14:anchorId="2761FDAF" wp14:editId="754DEC13">
            <wp:simplePos x="0" y="0"/>
            <wp:positionH relativeFrom="column">
              <wp:posOffset>28575</wp:posOffset>
            </wp:positionH>
            <wp:positionV relativeFrom="paragraph">
              <wp:posOffset>142875</wp:posOffset>
            </wp:positionV>
            <wp:extent cx="2714625" cy="3869055"/>
            <wp:effectExtent l="0" t="0" r="0" b="0"/>
            <wp:wrapSquare wrapText="bothSides"/>
            <wp:docPr id="6" name="image15.png"/>
            <wp:cNvGraphicFramePr/>
            <a:graphic xmlns:a="http://schemas.openxmlformats.org/drawingml/2006/main">
              <a:graphicData uri="http://schemas.openxmlformats.org/drawingml/2006/picture">
                <pic:pic xmlns:pic="http://schemas.openxmlformats.org/drawingml/2006/picture">
                  <pic:nvPicPr>
                    <pic:cNvPr id="6" name="image15.png"/>
                    <pic:cNvPicPr preferRelativeResize="0"/>
                  </pic:nvPicPr>
                  <pic:blipFill>
                    <a:blip r:embed="rId12"/>
                    <a:srcRect/>
                    <a:stretch>
                      <a:fillRect/>
                    </a:stretch>
                  </pic:blipFill>
                  <pic:spPr>
                    <a:xfrm>
                      <a:off x="0" y="0"/>
                      <a:ext cx="2714625" cy="3868802"/>
                    </a:xfrm>
                    <a:prstGeom prst="rect">
                      <a:avLst/>
                    </a:prstGeom>
                  </pic:spPr>
                </pic:pic>
              </a:graphicData>
            </a:graphic>
          </wp:anchor>
        </w:drawing>
      </w:r>
      <w:r>
        <w:rPr>
          <w:rFonts w:eastAsia="Times New Roman" w:cs="Times New Roman"/>
          <w:sz w:val="26"/>
          <w:szCs w:val="26"/>
        </w:rPr>
        <w:t>D1: Thông tin về biểu mẫu nhân viên: họ tên, ngày sinh, giới tính, số CMND, địa chỉ, trình độ học vấn, thời hạn hợp đồng</w:t>
      </w:r>
      <w:r w:rsidR="00684BCF">
        <w:rPr>
          <w:rFonts w:eastAsia="Times New Roman" w:cs="Times New Roman"/>
          <w:sz w:val="26"/>
          <w:szCs w:val="26"/>
          <w:lang w:val="en-US"/>
        </w:rPr>
        <w:t>.</w:t>
      </w:r>
    </w:p>
    <w:p w14:paraId="450C6811"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D3: không có</w:t>
      </w:r>
    </w:p>
    <w:p w14:paraId="08011B70" w14:textId="06DAA85D" w:rsidR="00A5234B" w:rsidRPr="0077707A" w:rsidRDefault="00000000">
      <w:pPr>
        <w:spacing w:before="240" w:after="240"/>
        <w:jc w:val="both"/>
        <w:rPr>
          <w:rFonts w:eastAsia="Times New Roman" w:cs="Times New Roman"/>
          <w:sz w:val="26"/>
          <w:szCs w:val="26"/>
          <w:lang w:val="en-US"/>
        </w:rPr>
      </w:pPr>
      <w:r>
        <w:rPr>
          <w:rFonts w:eastAsia="Times New Roman" w:cs="Times New Roman"/>
          <w:sz w:val="26"/>
          <w:szCs w:val="26"/>
        </w:rPr>
        <w:t xml:space="preserve">D4 : </w:t>
      </w:r>
      <w:r w:rsidR="0077707A">
        <w:rPr>
          <w:rFonts w:eastAsia="Times New Roman" w:cs="Times New Roman"/>
          <w:sz w:val="26"/>
          <w:szCs w:val="26"/>
          <w:lang w:val="en-US"/>
        </w:rPr>
        <w:t>D1+mAnv</w:t>
      </w:r>
    </w:p>
    <w:p w14:paraId="2D864133"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D6 : Danh mục nhân viên</w:t>
      </w:r>
    </w:p>
    <w:p w14:paraId="12800D22" w14:textId="77777777" w:rsidR="00A5234B" w:rsidRDefault="00A5234B">
      <w:pPr>
        <w:spacing w:before="240" w:after="240" w:line="360" w:lineRule="auto"/>
        <w:jc w:val="both"/>
        <w:rPr>
          <w:rFonts w:eastAsia="Times New Roman" w:cs="Times New Roman"/>
          <w:b/>
          <w:sz w:val="26"/>
          <w:szCs w:val="26"/>
        </w:rPr>
      </w:pPr>
    </w:p>
    <w:p w14:paraId="55848F64" w14:textId="77777777" w:rsidR="00A5234B" w:rsidRDefault="00A5234B">
      <w:pPr>
        <w:spacing w:before="240" w:after="240" w:line="360" w:lineRule="auto"/>
        <w:jc w:val="both"/>
        <w:rPr>
          <w:rFonts w:eastAsia="Times New Roman" w:cs="Times New Roman"/>
          <w:b/>
          <w:sz w:val="26"/>
          <w:szCs w:val="26"/>
        </w:rPr>
      </w:pPr>
    </w:p>
    <w:p w14:paraId="597DD874" w14:textId="77777777" w:rsidR="00A5234B" w:rsidRDefault="00A5234B">
      <w:pPr>
        <w:spacing w:before="240" w:after="240" w:line="360" w:lineRule="auto"/>
        <w:jc w:val="both"/>
        <w:rPr>
          <w:rFonts w:eastAsia="Times New Roman" w:cs="Times New Roman"/>
          <w:b/>
          <w:sz w:val="26"/>
          <w:szCs w:val="26"/>
        </w:rPr>
      </w:pPr>
    </w:p>
    <w:p w14:paraId="4BE5ADE9" w14:textId="77777777" w:rsidR="00A5234B" w:rsidRDefault="00A5234B">
      <w:pPr>
        <w:spacing w:before="240" w:after="240" w:line="360" w:lineRule="auto"/>
        <w:jc w:val="both"/>
        <w:rPr>
          <w:rFonts w:eastAsia="Times New Roman" w:cs="Times New Roman"/>
          <w:b/>
          <w:sz w:val="26"/>
          <w:szCs w:val="26"/>
        </w:rPr>
      </w:pPr>
    </w:p>
    <w:p w14:paraId="454DA055" w14:textId="77777777" w:rsidR="00A5234B" w:rsidRDefault="00A5234B">
      <w:pPr>
        <w:spacing w:before="240" w:after="240" w:line="360" w:lineRule="auto"/>
        <w:jc w:val="both"/>
        <w:rPr>
          <w:rFonts w:eastAsia="Times New Roman" w:cs="Times New Roman"/>
          <w:b/>
          <w:sz w:val="26"/>
          <w:szCs w:val="26"/>
        </w:rPr>
      </w:pPr>
    </w:p>
    <w:p w14:paraId="4E0CAACE" w14:textId="77777777" w:rsidR="00A5234B" w:rsidRDefault="00A5234B">
      <w:pPr>
        <w:spacing w:before="240" w:after="240" w:line="360" w:lineRule="auto"/>
        <w:rPr>
          <w:rFonts w:eastAsia="Times New Roman" w:cs="Times New Roman"/>
          <w:b/>
          <w:sz w:val="26"/>
          <w:szCs w:val="26"/>
        </w:rPr>
      </w:pPr>
    </w:p>
    <w:p w14:paraId="57017714" w14:textId="77777777" w:rsidR="00A5234B" w:rsidRDefault="00000000">
      <w:pPr>
        <w:pStyle w:val="Heading4"/>
        <w:rPr>
          <w:rFonts w:cs="Times New Roman"/>
          <w:color w:val="auto"/>
        </w:rPr>
      </w:pPr>
      <w:r>
        <w:rPr>
          <w:rFonts w:cs="Times New Roman"/>
          <w:color w:val="auto"/>
        </w:rPr>
        <w:t>d) Sơ đồ luồng dữ liệu quản lý bán hàng</w:t>
      </w:r>
    </w:p>
    <w:p w14:paraId="6E4216BA" w14:textId="77777777" w:rsidR="00A5234B" w:rsidRDefault="00000000">
      <w:pPr>
        <w:spacing w:before="240" w:after="240" w:line="360" w:lineRule="auto"/>
        <w:jc w:val="both"/>
        <w:rPr>
          <w:rFonts w:eastAsia="Times New Roman" w:cs="Times New Roman"/>
          <w:sz w:val="26"/>
          <w:szCs w:val="26"/>
        </w:rPr>
      </w:pPr>
      <w:r>
        <w:rPr>
          <w:rFonts w:cs="Times New Roman"/>
          <w:noProof/>
        </w:rPr>
        <w:drawing>
          <wp:anchor distT="114300" distB="114300" distL="114300" distR="114300" simplePos="0" relativeHeight="251654656" behindDoc="0" locked="0" layoutInCell="1" allowOverlap="1" wp14:anchorId="49669C5F" wp14:editId="0089D1F1">
            <wp:simplePos x="0" y="0"/>
            <wp:positionH relativeFrom="column">
              <wp:posOffset>-389890</wp:posOffset>
            </wp:positionH>
            <wp:positionV relativeFrom="paragraph">
              <wp:posOffset>398780</wp:posOffset>
            </wp:positionV>
            <wp:extent cx="2842895" cy="3186430"/>
            <wp:effectExtent l="0" t="0" r="0" b="0"/>
            <wp:wrapSquare wrapText="bothSides"/>
            <wp:docPr id="1" name="image18.png"/>
            <wp:cNvGraphicFramePr/>
            <a:graphic xmlns:a="http://schemas.openxmlformats.org/drawingml/2006/main">
              <a:graphicData uri="http://schemas.openxmlformats.org/drawingml/2006/picture">
                <pic:pic xmlns:pic="http://schemas.openxmlformats.org/drawingml/2006/picture">
                  <pic:nvPicPr>
                    <pic:cNvPr id="1" name="image18.png"/>
                    <pic:cNvPicPr preferRelativeResize="0"/>
                  </pic:nvPicPr>
                  <pic:blipFill>
                    <a:blip r:embed="rId13"/>
                    <a:srcRect/>
                    <a:stretch>
                      <a:fillRect/>
                    </a:stretch>
                  </pic:blipFill>
                  <pic:spPr>
                    <a:xfrm>
                      <a:off x="0" y="0"/>
                      <a:ext cx="2842646" cy="3186712"/>
                    </a:xfrm>
                    <a:prstGeom prst="rect">
                      <a:avLst/>
                    </a:prstGeom>
                  </pic:spPr>
                </pic:pic>
              </a:graphicData>
            </a:graphic>
          </wp:anchor>
        </w:drawing>
      </w:r>
    </w:p>
    <w:p w14:paraId="786EBCF3"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D1 : Thông tin về biểu mẫu bán hàng : Tên quần áo, số lượng, giá bán, tên khách hàng, tên nhân viên.</w:t>
      </w:r>
    </w:p>
    <w:p w14:paraId="4B53BF52"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D3: Không có.</w:t>
      </w:r>
    </w:p>
    <w:p w14:paraId="66DF8F2B" w14:textId="669F0E7A" w:rsidR="00A5234B" w:rsidRPr="005179FA" w:rsidRDefault="00000000">
      <w:pPr>
        <w:spacing w:before="240" w:after="240" w:line="360" w:lineRule="auto"/>
        <w:jc w:val="both"/>
        <w:rPr>
          <w:rFonts w:eastAsia="Times New Roman" w:cs="Times New Roman"/>
          <w:sz w:val="26"/>
          <w:szCs w:val="26"/>
          <w:lang w:val="en-US"/>
        </w:rPr>
      </w:pPr>
      <w:r>
        <w:rPr>
          <w:rFonts w:eastAsia="Times New Roman" w:cs="Times New Roman"/>
          <w:sz w:val="26"/>
          <w:szCs w:val="26"/>
        </w:rPr>
        <w:t>D4 : D1</w:t>
      </w:r>
      <w:r w:rsidR="005179FA">
        <w:rPr>
          <w:rFonts w:eastAsia="Times New Roman" w:cs="Times New Roman"/>
          <w:sz w:val="26"/>
          <w:szCs w:val="26"/>
          <w:lang w:val="en-US"/>
        </w:rPr>
        <w:t>+</w:t>
      </w:r>
      <w:proofErr w:type="spellStart"/>
      <w:r w:rsidR="005179FA">
        <w:rPr>
          <w:rFonts w:eastAsia="Times New Roman" w:cs="Times New Roman"/>
          <w:sz w:val="26"/>
          <w:szCs w:val="26"/>
          <w:lang w:val="en-US"/>
        </w:rPr>
        <w:t>SoHD</w:t>
      </w:r>
      <w:proofErr w:type="spellEnd"/>
      <w:r w:rsidR="008C13E8">
        <w:rPr>
          <w:rFonts w:eastAsia="Times New Roman" w:cs="Times New Roman"/>
          <w:sz w:val="26"/>
          <w:szCs w:val="26"/>
          <w:lang w:val="en-US"/>
        </w:rPr>
        <w:tab/>
      </w:r>
    </w:p>
    <w:p w14:paraId="2984516B"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D6: Danh mục hóa đơn bán.</w:t>
      </w:r>
    </w:p>
    <w:p w14:paraId="543445D2" w14:textId="77777777" w:rsidR="00A5234B" w:rsidRDefault="00A5234B">
      <w:pPr>
        <w:spacing w:before="240" w:after="240" w:line="360" w:lineRule="auto"/>
        <w:jc w:val="both"/>
        <w:rPr>
          <w:rFonts w:eastAsia="Times New Roman" w:cs="Times New Roman"/>
          <w:sz w:val="26"/>
          <w:szCs w:val="26"/>
        </w:rPr>
      </w:pPr>
    </w:p>
    <w:p w14:paraId="74675BDB" w14:textId="77777777" w:rsidR="00A5234B" w:rsidRDefault="00A5234B">
      <w:pPr>
        <w:spacing w:before="240" w:after="240" w:line="360" w:lineRule="auto"/>
        <w:ind w:right="-540"/>
        <w:jc w:val="both"/>
        <w:rPr>
          <w:rFonts w:eastAsia="Times New Roman" w:cs="Times New Roman"/>
          <w:sz w:val="36"/>
          <w:szCs w:val="36"/>
        </w:rPr>
      </w:pPr>
    </w:p>
    <w:p w14:paraId="3C3BE735" w14:textId="77777777" w:rsidR="00A5234B" w:rsidRDefault="00000000">
      <w:pPr>
        <w:spacing w:before="240" w:after="240" w:line="360" w:lineRule="auto"/>
        <w:ind w:right="-540"/>
        <w:jc w:val="center"/>
        <w:rPr>
          <w:rFonts w:eastAsia="Times New Roman" w:cs="Times New Roman"/>
          <w:sz w:val="26"/>
          <w:szCs w:val="26"/>
        </w:rPr>
      </w:pPr>
      <w:r>
        <w:rPr>
          <w:rFonts w:eastAsia="Times New Roman" w:cs="Times New Roman"/>
          <w:sz w:val="26"/>
          <w:szCs w:val="26"/>
        </w:rPr>
        <w:t xml:space="preserve"> </w:t>
      </w:r>
    </w:p>
    <w:p w14:paraId="61219F76" w14:textId="77777777" w:rsidR="00A5234B" w:rsidRDefault="00000000">
      <w:pPr>
        <w:spacing w:before="240" w:after="240" w:line="360" w:lineRule="auto"/>
        <w:ind w:right="-540"/>
        <w:jc w:val="both"/>
        <w:rPr>
          <w:rFonts w:eastAsia="Times New Roman" w:cs="Times New Roman"/>
          <w:sz w:val="26"/>
          <w:szCs w:val="26"/>
        </w:rPr>
      </w:pPr>
      <w:r>
        <w:rPr>
          <w:rFonts w:eastAsia="Times New Roman" w:cs="Times New Roman"/>
          <w:sz w:val="36"/>
          <w:szCs w:val="36"/>
        </w:rPr>
        <w:lastRenderedPageBreak/>
        <w:t xml:space="preserve"> </w:t>
      </w:r>
    </w:p>
    <w:p w14:paraId="61EF6F72" w14:textId="77777777" w:rsidR="00A5234B" w:rsidRDefault="00000000">
      <w:pPr>
        <w:pStyle w:val="Heading4"/>
        <w:rPr>
          <w:rFonts w:cs="Times New Roman"/>
          <w:color w:val="auto"/>
        </w:rPr>
      </w:pPr>
      <w:r>
        <w:rPr>
          <w:rFonts w:cs="Times New Roman"/>
          <w:noProof/>
          <w:color w:val="auto"/>
        </w:rPr>
        <w:drawing>
          <wp:anchor distT="114300" distB="114300" distL="114300" distR="114300" simplePos="0" relativeHeight="251658752" behindDoc="0" locked="0" layoutInCell="1" allowOverlap="1" wp14:anchorId="4247AD78" wp14:editId="52D6A0CC">
            <wp:simplePos x="0" y="0"/>
            <wp:positionH relativeFrom="column">
              <wp:posOffset>19050</wp:posOffset>
            </wp:positionH>
            <wp:positionV relativeFrom="paragraph">
              <wp:posOffset>598805</wp:posOffset>
            </wp:positionV>
            <wp:extent cx="2895600" cy="3030220"/>
            <wp:effectExtent l="0" t="0" r="0" b="0"/>
            <wp:wrapSquare wrapText="bothSides"/>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14"/>
                    <a:srcRect/>
                    <a:stretch>
                      <a:fillRect/>
                    </a:stretch>
                  </pic:blipFill>
                  <pic:spPr>
                    <a:xfrm>
                      <a:off x="0" y="0"/>
                      <a:ext cx="2895600" cy="3029936"/>
                    </a:xfrm>
                    <a:prstGeom prst="rect">
                      <a:avLst/>
                    </a:prstGeom>
                  </pic:spPr>
                </pic:pic>
              </a:graphicData>
            </a:graphic>
          </wp:anchor>
        </w:drawing>
      </w:r>
      <w:r>
        <w:rPr>
          <w:rFonts w:cs="Times New Roman"/>
          <w:color w:val="auto"/>
        </w:rPr>
        <w:t>e) Sơ đồ luồng dữ liệu quản lý khách hàng</w:t>
      </w:r>
    </w:p>
    <w:p w14:paraId="399352BD" w14:textId="77777777" w:rsidR="00A5234B" w:rsidRDefault="00A5234B">
      <w:pPr>
        <w:spacing w:before="240" w:after="240" w:line="360" w:lineRule="auto"/>
        <w:jc w:val="both"/>
        <w:rPr>
          <w:rFonts w:eastAsia="Times New Roman" w:cs="Times New Roman"/>
          <w:b/>
          <w:sz w:val="26"/>
          <w:szCs w:val="26"/>
        </w:rPr>
      </w:pPr>
    </w:p>
    <w:p w14:paraId="63D9ECD5"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D1 : Thông tin về biểu mẫu khách hàng : Tên khách hàng, Điện thoại, địa chỉ Email</w:t>
      </w:r>
    </w:p>
    <w:p w14:paraId="3A5F8EDB"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D3: Không có</w:t>
      </w:r>
    </w:p>
    <w:p w14:paraId="7EF83B7A"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D4 : D1</w:t>
      </w:r>
    </w:p>
    <w:p w14:paraId="140EA1F2"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D6: Danh mục khách hàng</w:t>
      </w:r>
    </w:p>
    <w:p w14:paraId="106786AD" w14:textId="77777777" w:rsidR="00A5234B" w:rsidRDefault="00A5234B">
      <w:pPr>
        <w:spacing w:before="240" w:after="240" w:line="360" w:lineRule="auto"/>
        <w:jc w:val="both"/>
        <w:rPr>
          <w:rFonts w:eastAsia="Times New Roman" w:cs="Times New Roman"/>
          <w:b/>
          <w:sz w:val="26"/>
          <w:szCs w:val="26"/>
        </w:rPr>
      </w:pPr>
    </w:p>
    <w:p w14:paraId="6EA65271" w14:textId="77777777" w:rsidR="00A5234B" w:rsidRDefault="00A5234B">
      <w:pPr>
        <w:spacing w:before="240" w:after="240" w:line="360" w:lineRule="auto"/>
        <w:jc w:val="both"/>
        <w:rPr>
          <w:rFonts w:eastAsia="Times New Roman" w:cs="Times New Roman"/>
          <w:b/>
          <w:sz w:val="26"/>
          <w:szCs w:val="26"/>
        </w:rPr>
      </w:pPr>
    </w:p>
    <w:p w14:paraId="7DB5B0B5" w14:textId="77777777" w:rsidR="00A5234B" w:rsidRDefault="00000000">
      <w:pPr>
        <w:pStyle w:val="Heading4"/>
        <w:rPr>
          <w:rFonts w:cs="Times New Roman"/>
          <w:color w:val="auto"/>
        </w:rPr>
      </w:pPr>
      <w:r>
        <w:rPr>
          <w:rFonts w:cs="Times New Roman"/>
          <w:noProof/>
          <w:color w:val="auto"/>
        </w:rPr>
        <w:drawing>
          <wp:anchor distT="114300" distB="114300" distL="114300" distR="114300" simplePos="0" relativeHeight="251657728" behindDoc="0" locked="0" layoutInCell="1" allowOverlap="1" wp14:anchorId="0EE38D00" wp14:editId="4AA4F923">
            <wp:simplePos x="0" y="0"/>
            <wp:positionH relativeFrom="column">
              <wp:posOffset>-123190</wp:posOffset>
            </wp:positionH>
            <wp:positionV relativeFrom="paragraph">
              <wp:posOffset>617855</wp:posOffset>
            </wp:positionV>
            <wp:extent cx="3571240" cy="3072130"/>
            <wp:effectExtent l="0" t="0" r="0" b="0"/>
            <wp:wrapSquare wrapText="bothSides"/>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15"/>
                    <a:srcRect/>
                    <a:stretch>
                      <a:fillRect/>
                    </a:stretch>
                  </pic:blipFill>
                  <pic:spPr>
                    <a:xfrm>
                      <a:off x="0" y="0"/>
                      <a:ext cx="3571520" cy="3072185"/>
                    </a:xfrm>
                    <a:prstGeom prst="rect">
                      <a:avLst/>
                    </a:prstGeom>
                  </pic:spPr>
                </pic:pic>
              </a:graphicData>
            </a:graphic>
          </wp:anchor>
        </w:drawing>
      </w:r>
      <w:r>
        <w:rPr>
          <w:rFonts w:cs="Times New Roman"/>
          <w:color w:val="auto"/>
        </w:rPr>
        <w:t>f) Sơ đồ luồng dữ liệu quản lý thống kê doanh thu</w:t>
      </w:r>
    </w:p>
    <w:p w14:paraId="3E49131B"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D1 : Thông tin về biểu mẫu thống kê doanh thu: số Hóa đơn, Tên Khách Hàng, tổng tiền</w:t>
      </w:r>
    </w:p>
    <w:p w14:paraId="146EB652"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D3: Số tiền ở mức tối thiểu</w:t>
      </w:r>
    </w:p>
    <w:p w14:paraId="76553483"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D4 : Không có</w:t>
      </w:r>
    </w:p>
    <w:p w14:paraId="3DCC85CB"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D6: Bảng Thống kê</w:t>
      </w:r>
    </w:p>
    <w:p w14:paraId="6A358E7E" w14:textId="77777777" w:rsidR="00A5234B" w:rsidRDefault="00A5234B">
      <w:pPr>
        <w:rPr>
          <w:rFonts w:eastAsia="Times New Roman" w:cs="Times New Roman"/>
          <w:b/>
          <w:sz w:val="26"/>
          <w:szCs w:val="26"/>
        </w:rPr>
      </w:pPr>
    </w:p>
    <w:p w14:paraId="23A85822" w14:textId="77777777" w:rsidR="00A5234B" w:rsidRDefault="00A5234B">
      <w:pPr>
        <w:rPr>
          <w:rFonts w:eastAsia="Times New Roman" w:cs="Times New Roman"/>
          <w:b/>
          <w:sz w:val="26"/>
          <w:szCs w:val="26"/>
        </w:rPr>
      </w:pPr>
    </w:p>
    <w:p w14:paraId="0C49DA76" w14:textId="77777777" w:rsidR="00A5234B" w:rsidRDefault="00A5234B">
      <w:pPr>
        <w:rPr>
          <w:rFonts w:eastAsia="Times New Roman" w:cs="Times New Roman"/>
          <w:b/>
          <w:sz w:val="26"/>
          <w:szCs w:val="26"/>
        </w:rPr>
      </w:pPr>
    </w:p>
    <w:p w14:paraId="084E86A3" w14:textId="77777777" w:rsidR="00A5234B" w:rsidRDefault="00A5234B">
      <w:pPr>
        <w:rPr>
          <w:rFonts w:eastAsia="Times New Roman" w:cs="Times New Roman"/>
          <w:b/>
          <w:sz w:val="26"/>
          <w:szCs w:val="26"/>
        </w:rPr>
      </w:pPr>
    </w:p>
    <w:p w14:paraId="478FBD4F" w14:textId="77777777" w:rsidR="00A5234B" w:rsidRDefault="00A5234B">
      <w:pPr>
        <w:rPr>
          <w:rFonts w:eastAsia="Times New Roman" w:cs="Times New Roman"/>
          <w:b/>
          <w:sz w:val="26"/>
          <w:szCs w:val="26"/>
        </w:rPr>
      </w:pPr>
    </w:p>
    <w:p w14:paraId="705E4BF9" w14:textId="77777777" w:rsidR="00A5234B" w:rsidRDefault="00000000">
      <w:pPr>
        <w:pStyle w:val="Heading3"/>
        <w:rPr>
          <w:rFonts w:cs="Times New Roman"/>
          <w:color w:val="auto"/>
        </w:rPr>
      </w:pPr>
      <w:bookmarkStart w:id="23" w:name="_Toc32275"/>
      <w:bookmarkStart w:id="24" w:name="_Toc167901446"/>
      <w:r>
        <w:rPr>
          <w:rFonts w:cs="Times New Roman"/>
          <w:color w:val="auto"/>
          <w:lang w:val="vi-VN"/>
        </w:rPr>
        <w:lastRenderedPageBreak/>
        <w:t>4</w:t>
      </w:r>
      <w:r>
        <w:rPr>
          <w:rFonts w:cs="Times New Roman"/>
          <w:color w:val="auto"/>
        </w:rPr>
        <w:t>.</w:t>
      </w:r>
      <w:r>
        <w:rPr>
          <w:rFonts w:cs="Times New Roman"/>
          <w:color w:val="auto"/>
          <w:lang w:val="vi-VN"/>
        </w:rPr>
        <w:t>1.</w:t>
      </w:r>
      <w:r>
        <w:rPr>
          <w:rFonts w:cs="Times New Roman"/>
          <w:color w:val="auto"/>
        </w:rPr>
        <w:t>2 Cơ sở dữ liệu</w:t>
      </w:r>
      <w:bookmarkEnd w:id="23"/>
      <w:bookmarkEnd w:id="24"/>
    </w:p>
    <w:p w14:paraId="6C958C36" w14:textId="77777777" w:rsidR="00A5234B" w:rsidRDefault="00000000">
      <w:pPr>
        <w:rPr>
          <w:rFonts w:eastAsia="Times New Roman" w:cs="Times New Roman"/>
          <w:b/>
          <w:sz w:val="26"/>
          <w:szCs w:val="26"/>
        </w:rPr>
      </w:pPr>
      <w:r>
        <w:rPr>
          <w:rFonts w:eastAsia="Times New Roman" w:cs="Times New Roman"/>
          <w:b/>
          <w:noProof/>
          <w:sz w:val="26"/>
          <w:szCs w:val="26"/>
        </w:rPr>
        <w:drawing>
          <wp:inline distT="114300" distB="114300" distL="114300" distR="114300" wp14:anchorId="35F6A023" wp14:editId="516A322F">
            <wp:extent cx="5730875" cy="39116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18" name="image19.png"/>
                    <pic:cNvPicPr preferRelativeResize="0"/>
                  </pic:nvPicPr>
                  <pic:blipFill>
                    <a:blip r:embed="rId16"/>
                    <a:srcRect/>
                    <a:stretch>
                      <a:fillRect/>
                    </a:stretch>
                  </pic:blipFill>
                  <pic:spPr>
                    <a:xfrm>
                      <a:off x="0" y="0"/>
                      <a:ext cx="5731200" cy="3911600"/>
                    </a:xfrm>
                    <a:prstGeom prst="rect">
                      <a:avLst/>
                    </a:prstGeom>
                  </pic:spPr>
                </pic:pic>
              </a:graphicData>
            </a:graphic>
          </wp:inline>
        </w:drawing>
      </w:r>
    </w:p>
    <w:p w14:paraId="4030DE17" w14:textId="77777777" w:rsidR="00A5234B" w:rsidRDefault="00000000">
      <w:pPr>
        <w:pStyle w:val="Heading3"/>
        <w:rPr>
          <w:rFonts w:cs="Times New Roman"/>
          <w:color w:val="auto"/>
        </w:rPr>
      </w:pPr>
      <w:bookmarkStart w:id="25" w:name="_Toc10819"/>
      <w:bookmarkStart w:id="26" w:name="_Toc167901447"/>
      <w:r>
        <w:rPr>
          <w:rFonts w:cs="Times New Roman"/>
          <w:color w:val="auto"/>
          <w:lang w:val="vi-VN"/>
        </w:rPr>
        <w:t>4.</w:t>
      </w:r>
      <w:r>
        <w:rPr>
          <w:rFonts w:cs="Times New Roman"/>
          <w:color w:val="auto"/>
        </w:rPr>
        <w:t>1.3 Sơ đồ ERD</w:t>
      </w:r>
      <w:bookmarkEnd w:id="25"/>
      <w:bookmarkEnd w:id="26"/>
    </w:p>
    <w:p w14:paraId="2DC4F68B" w14:textId="77777777" w:rsidR="00A5234B" w:rsidRDefault="00000000">
      <w:pPr>
        <w:rPr>
          <w:rFonts w:eastAsia="Times New Roman" w:cs="Times New Roman"/>
          <w:b/>
          <w:sz w:val="26"/>
          <w:szCs w:val="26"/>
          <w:lang w:val="en-US"/>
        </w:rPr>
      </w:pPr>
      <w:r>
        <w:rPr>
          <w:rFonts w:eastAsia="Times New Roman" w:cs="Times New Roman"/>
          <w:b/>
          <w:noProof/>
          <w:sz w:val="26"/>
          <w:szCs w:val="26"/>
        </w:rPr>
        <w:drawing>
          <wp:inline distT="114300" distB="114300" distL="114300" distR="114300" wp14:anchorId="72141C3F" wp14:editId="088CA1AA">
            <wp:extent cx="5730875" cy="27686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16" name="image11.png"/>
                    <pic:cNvPicPr preferRelativeResize="0"/>
                  </pic:nvPicPr>
                  <pic:blipFill>
                    <a:blip r:embed="rId17"/>
                    <a:srcRect/>
                    <a:stretch>
                      <a:fillRect/>
                    </a:stretch>
                  </pic:blipFill>
                  <pic:spPr>
                    <a:xfrm>
                      <a:off x="0" y="0"/>
                      <a:ext cx="5731200" cy="2768600"/>
                    </a:xfrm>
                    <a:prstGeom prst="rect">
                      <a:avLst/>
                    </a:prstGeom>
                  </pic:spPr>
                </pic:pic>
              </a:graphicData>
            </a:graphic>
          </wp:inline>
        </w:drawing>
      </w:r>
    </w:p>
    <w:p w14:paraId="7832F255" w14:textId="77777777" w:rsidR="00A5234B" w:rsidRDefault="00A5234B">
      <w:pPr>
        <w:rPr>
          <w:rFonts w:eastAsia="Times New Roman" w:cs="Times New Roman"/>
          <w:b/>
          <w:sz w:val="26"/>
          <w:szCs w:val="26"/>
          <w:lang w:val="en-US"/>
        </w:rPr>
      </w:pPr>
    </w:p>
    <w:p w14:paraId="55879DCA" w14:textId="77777777" w:rsidR="00A5234B" w:rsidRDefault="00A5234B">
      <w:pPr>
        <w:rPr>
          <w:rFonts w:eastAsia="Times New Roman" w:cs="Times New Roman"/>
          <w:b/>
          <w:sz w:val="26"/>
          <w:szCs w:val="26"/>
          <w:lang w:val="en-US"/>
        </w:rPr>
      </w:pPr>
    </w:p>
    <w:p w14:paraId="4EBD3269" w14:textId="77777777" w:rsidR="00A5234B" w:rsidRDefault="00A5234B">
      <w:pPr>
        <w:rPr>
          <w:rFonts w:eastAsia="Times New Roman" w:cs="Times New Roman"/>
          <w:b/>
          <w:sz w:val="26"/>
          <w:szCs w:val="26"/>
          <w:lang w:val="en-US"/>
        </w:rPr>
      </w:pPr>
    </w:p>
    <w:p w14:paraId="4B43D2CA" w14:textId="77777777" w:rsidR="00A5234B" w:rsidRDefault="00A5234B">
      <w:pPr>
        <w:rPr>
          <w:rFonts w:eastAsia="Times New Roman" w:cs="Times New Roman"/>
          <w:b/>
          <w:sz w:val="26"/>
          <w:szCs w:val="26"/>
          <w:lang w:val="en-US"/>
        </w:rPr>
      </w:pPr>
    </w:p>
    <w:p w14:paraId="03FA77C3" w14:textId="77777777" w:rsidR="00A5234B" w:rsidRDefault="00000000">
      <w:pPr>
        <w:pStyle w:val="Heading2"/>
        <w:rPr>
          <w:rFonts w:cs="Times New Roman"/>
          <w:lang w:val="en-US"/>
        </w:rPr>
      </w:pPr>
      <w:bookmarkStart w:id="27" w:name="_Toc22831"/>
      <w:bookmarkStart w:id="28" w:name="_Toc167901448"/>
      <w:r>
        <w:rPr>
          <w:rFonts w:cs="Times New Roman"/>
          <w:lang w:val="vi-VN"/>
        </w:rPr>
        <w:lastRenderedPageBreak/>
        <w:t>4.</w:t>
      </w:r>
      <w:r>
        <w:rPr>
          <w:rFonts w:cs="Times New Roman"/>
        </w:rPr>
        <w:t>2. Thiết kế giao diện</w:t>
      </w:r>
      <w:bookmarkStart w:id="29" w:name="_Toc676"/>
      <w:bookmarkEnd w:id="27"/>
      <w:bookmarkEnd w:id="28"/>
    </w:p>
    <w:p w14:paraId="3AD1284A" w14:textId="77777777" w:rsidR="00A5234B" w:rsidRDefault="00000000">
      <w:pPr>
        <w:pStyle w:val="Heading3"/>
        <w:rPr>
          <w:rFonts w:cs="Times New Roman"/>
          <w:color w:val="auto"/>
          <w:lang w:val="en-US"/>
        </w:rPr>
      </w:pPr>
      <w:bookmarkStart w:id="30" w:name="_Toc167901449"/>
      <w:r>
        <w:rPr>
          <w:rFonts w:cs="Times New Roman"/>
          <w:color w:val="auto"/>
          <w:lang w:val="vi-VN"/>
        </w:rPr>
        <w:t>4.</w:t>
      </w:r>
      <w:r>
        <w:rPr>
          <w:rFonts w:cs="Times New Roman"/>
          <w:color w:val="auto"/>
        </w:rPr>
        <w:t xml:space="preserve">2.1. </w:t>
      </w:r>
      <w:r>
        <w:rPr>
          <w:rFonts w:cs="Times New Roman"/>
          <w:color w:val="auto"/>
        </w:rPr>
        <w:tab/>
        <w:t>Thiết kế trang thêm loại sản phẩm</w:t>
      </w:r>
      <w:bookmarkEnd w:id="29"/>
      <w:bookmarkEnd w:id="30"/>
    </w:p>
    <w:p w14:paraId="05037E6C" w14:textId="77777777" w:rsidR="00A5234B" w:rsidRDefault="00A5234B">
      <w:pPr>
        <w:rPr>
          <w:lang w:val="en-US"/>
        </w:rPr>
      </w:pPr>
    </w:p>
    <w:p w14:paraId="7215990C" w14:textId="77777777" w:rsidR="00A5234B" w:rsidRDefault="00000000">
      <w:pPr>
        <w:spacing w:before="240" w:after="240"/>
        <w:jc w:val="both"/>
        <w:rPr>
          <w:rFonts w:eastAsia="Times New Roman" w:cs="Times New Roman"/>
          <w:sz w:val="26"/>
          <w:szCs w:val="26"/>
        </w:rPr>
      </w:pPr>
      <w:r>
        <w:rPr>
          <w:rFonts w:eastAsia="Times New Roman" w:cs="Times New Roman"/>
          <w:noProof/>
          <w:sz w:val="26"/>
          <w:szCs w:val="26"/>
        </w:rPr>
        <w:drawing>
          <wp:inline distT="114300" distB="114300" distL="114300" distR="114300" wp14:anchorId="1622A524" wp14:editId="4A261A43">
            <wp:extent cx="5730875" cy="25781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20" name="image17.png"/>
                    <pic:cNvPicPr preferRelativeResize="0"/>
                  </pic:nvPicPr>
                  <pic:blipFill>
                    <a:blip r:embed="rId18"/>
                    <a:srcRect/>
                    <a:stretch>
                      <a:fillRect/>
                    </a:stretch>
                  </pic:blipFill>
                  <pic:spPr>
                    <a:xfrm>
                      <a:off x="0" y="0"/>
                      <a:ext cx="5731200" cy="2578100"/>
                    </a:xfrm>
                    <a:prstGeom prst="rect">
                      <a:avLst/>
                    </a:prstGeom>
                  </pic:spPr>
                </pic:pic>
              </a:graphicData>
            </a:graphic>
          </wp:inline>
        </w:drawing>
      </w:r>
    </w:p>
    <w:p w14:paraId="419D5AD2" w14:textId="77777777" w:rsidR="00A5234B" w:rsidRDefault="00000000">
      <w:pPr>
        <w:spacing w:before="240" w:after="240" w:line="360" w:lineRule="auto"/>
        <w:ind w:firstLine="540"/>
        <w:jc w:val="both"/>
        <w:rPr>
          <w:rFonts w:eastAsia="Times New Roman" w:cs="Times New Roman"/>
          <w:sz w:val="26"/>
          <w:szCs w:val="26"/>
        </w:rPr>
      </w:pPr>
      <w:r>
        <w:rPr>
          <w:rFonts w:eastAsia="Times New Roman" w:cs="Times New Roman"/>
          <w:sz w:val="26"/>
          <w:szCs w:val="26"/>
        </w:rPr>
        <w:t>-   Trang thêm loại sản phẩm được sử dụng để thêm một loại sản phẩm mới mà người dùng mong muốn.</w:t>
      </w:r>
    </w:p>
    <w:p w14:paraId="4CB1EEB3" w14:textId="77777777" w:rsidR="00A5234B" w:rsidRDefault="00000000">
      <w:pPr>
        <w:spacing w:before="240" w:after="240" w:line="360" w:lineRule="auto"/>
        <w:ind w:firstLine="540"/>
        <w:jc w:val="both"/>
        <w:rPr>
          <w:rFonts w:eastAsia="Times New Roman" w:cs="Times New Roman"/>
          <w:sz w:val="26"/>
          <w:szCs w:val="26"/>
        </w:rPr>
      </w:pPr>
      <w:r>
        <w:rPr>
          <w:rFonts w:eastAsia="Times New Roman" w:cs="Times New Roman"/>
          <w:sz w:val="26"/>
          <w:szCs w:val="26"/>
        </w:rPr>
        <w:t>-   Các thành phần dữ liệu đầu vào:</w:t>
      </w:r>
    </w:p>
    <w:p w14:paraId="611F1CA5"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Thông tin nhập liệu:</w:t>
      </w:r>
    </w:p>
    <w:tbl>
      <w:tblPr>
        <w:tblStyle w:val="Style21"/>
        <w:tblW w:w="9810" w:type="dxa"/>
        <w:tblInd w:w="-255"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70"/>
        <w:gridCol w:w="2175"/>
        <w:gridCol w:w="1500"/>
        <w:gridCol w:w="2325"/>
        <w:gridCol w:w="2640"/>
      </w:tblGrid>
      <w:tr w:rsidR="00A5234B" w14:paraId="3106015C" w14:textId="77777777">
        <w:trPr>
          <w:trHeight w:val="405"/>
        </w:trPr>
        <w:tc>
          <w:tcPr>
            <w:tcW w:w="117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19ADB0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STT</w:t>
            </w:r>
          </w:p>
        </w:tc>
        <w:tc>
          <w:tcPr>
            <w:tcW w:w="217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2CD27E41"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thuộc tính</w:t>
            </w:r>
          </w:p>
        </w:tc>
        <w:tc>
          <w:tcPr>
            <w:tcW w:w="150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2242591C"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Kiểu</w:t>
            </w:r>
          </w:p>
        </w:tc>
        <w:tc>
          <w:tcPr>
            <w:tcW w:w="232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66614FD0"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Miền giá trị</w:t>
            </w:r>
          </w:p>
        </w:tc>
        <w:tc>
          <w:tcPr>
            <w:tcW w:w="264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3E3FCF71"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Ý nghĩa</w:t>
            </w:r>
          </w:p>
        </w:tc>
      </w:tr>
      <w:tr w:rsidR="00A5234B" w14:paraId="7870ACC9" w14:textId="77777777">
        <w:trPr>
          <w:trHeight w:val="405"/>
        </w:trPr>
        <w:tc>
          <w:tcPr>
            <w:tcW w:w="117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E6F020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1</w:t>
            </w:r>
          </w:p>
        </w:tc>
        <w:tc>
          <w:tcPr>
            <w:tcW w:w="2175" w:type="dxa"/>
            <w:tcBorders>
              <w:top w:val="nil"/>
              <w:left w:val="nil"/>
              <w:bottom w:val="single" w:sz="4" w:space="0" w:color="000000"/>
              <w:right w:val="single" w:sz="4" w:space="0" w:color="000000"/>
            </w:tcBorders>
            <w:tcMar>
              <w:top w:w="0" w:type="dxa"/>
              <w:left w:w="100" w:type="dxa"/>
              <w:bottom w:w="0" w:type="dxa"/>
              <w:right w:w="100" w:type="dxa"/>
            </w:tcMar>
          </w:tcPr>
          <w:p w14:paraId="13AED8E9"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TenLoai</w:t>
            </w:r>
          </w:p>
        </w:tc>
        <w:tc>
          <w:tcPr>
            <w:tcW w:w="1500" w:type="dxa"/>
            <w:tcBorders>
              <w:top w:val="nil"/>
              <w:left w:val="nil"/>
              <w:bottom w:val="single" w:sz="4" w:space="0" w:color="000000"/>
              <w:right w:val="single" w:sz="4" w:space="0" w:color="000000"/>
            </w:tcBorders>
            <w:tcMar>
              <w:top w:w="0" w:type="dxa"/>
              <w:left w:w="100" w:type="dxa"/>
              <w:bottom w:w="0" w:type="dxa"/>
              <w:right w:w="100" w:type="dxa"/>
            </w:tcMar>
          </w:tcPr>
          <w:p w14:paraId="35C425D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40ED19C7"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 Tối đa 20 ký tự</w:t>
            </w:r>
          </w:p>
        </w:tc>
        <w:tc>
          <w:tcPr>
            <w:tcW w:w="2640" w:type="dxa"/>
            <w:tcBorders>
              <w:top w:val="nil"/>
              <w:left w:val="nil"/>
              <w:bottom w:val="single" w:sz="4" w:space="0" w:color="000000"/>
              <w:right w:val="single" w:sz="4" w:space="0" w:color="000000"/>
            </w:tcBorders>
            <w:tcMar>
              <w:top w:w="0" w:type="dxa"/>
              <w:left w:w="100" w:type="dxa"/>
              <w:bottom w:w="0" w:type="dxa"/>
              <w:right w:w="100" w:type="dxa"/>
            </w:tcMar>
          </w:tcPr>
          <w:p w14:paraId="6302AB40"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loại</w:t>
            </w:r>
          </w:p>
        </w:tc>
      </w:tr>
    </w:tbl>
    <w:p w14:paraId="15A18280" w14:textId="77777777" w:rsidR="00A5234B" w:rsidRDefault="00A5234B">
      <w:pPr>
        <w:spacing w:before="240" w:after="240" w:line="360" w:lineRule="auto"/>
        <w:jc w:val="both"/>
        <w:rPr>
          <w:rFonts w:eastAsia="Times New Roman" w:cs="Times New Roman"/>
          <w:sz w:val="26"/>
          <w:szCs w:val="26"/>
        </w:rPr>
      </w:pPr>
    </w:p>
    <w:p w14:paraId="70181621"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Thông tin tính toán:</w:t>
      </w:r>
    </w:p>
    <w:tbl>
      <w:tblPr>
        <w:tblStyle w:val="Style22"/>
        <w:tblW w:w="10155" w:type="dxa"/>
        <w:tblInd w:w="-48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10"/>
        <w:gridCol w:w="2280"/>
        <w:gridCol w:w="1425"/>
        <w:gridCol w:w="2205"/>
        <w:gridCol w:w="3135"/>
      </w:tblGrid>
      <w:tr w:rsidR="00A5234B" w14:paraId="7578579C" w14:textId="77777777">
        <w:trPr>
          <w:trHeight w:val="405"/>
        </w:trPr>
        <w:tc>
          <w:tcPr>
            <w:tcW w:w="11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715E194"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STT</w:t>
            </w:r>
          </w:p>
        </w:tc>
        <w:tc>
          <w:tcPr>
            <w:tcW w:w="228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4D7BD2B1"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thuộc tính</w:t>
            </w:r>
          </w:p>
        </w:tc>
        <w:tc>
          <w:tcPr>
            <w:tcW w:w="142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224EA7A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Kiểu</w:t>
            </w:r>
          </w:p>
        </w:tc>
        <w:tc>
          <w:tcPr>
            <w:tcW w:w="220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3E831D05"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Miền giá trị</w:t>
            </w:r>
          </w:p>
        </w:tc>
        <w:tc>
          <w:tcPr>
            <w:tcW w:w="313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46FD10B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Ý nghĩa</w:t>
            </w:r>
          </w:p>
        </w:tc>
      </w:tr>
      <w:tr w:rsidR="00A5234B" w14:paraId="00051B4F" w14:textId="77777777">
        <w:trPr>
          <w:trHeight w:val="405"/>
        </w:trPr>
        <w:tc>
          <w:tcPr>
            <w:tcW w:w="11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4C5EEEA"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1</w:t>
            </w:r>
          </w:p>
        </w:tc>
        <w:tc>
          <w:tcPr>
            <w:tcW w:w="2280" w:type="dxa"/>
            <w:tcBorders>
              <w:top w:val="nil"/>
              <w:left w:val="nil"/>
              <w:bottom w:val="single" w:sz="4" w:space="0" w:color="000000"/>
              <w:right w:val="single" w:sz="4" w:space="0" w:color="000000"/>
            </w:tcBorders>
            <w:tcMar>
              <w:top w:w="0" w:type="dxa"/>
              <w:left w:w="100" w:type="dxa"/>
              <w:bottom w:w="0" w:type="dxa"/>
              <w:right w:w="100" w:type="dxa"/>
            </w:tcMar>
          </w:tcPr>
          <w:p w14:paraId="586B4892"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MaLSP</w:t>
            </w:r>
          </w:p>
        </w:tc>
        <w:tc>
          <w:tcPr>
            <w:tcW w:w="1425" w:type="dxa"/>
            <w:tcBorders>
              <w:top w:val="nil"/>
              <w:left w:val="nil"/>
              <w:bottom w:val="single" w:sz="4" w:space="0" w:color="000000"/>
              <w:right w:val="single" w:sz="4" w:space="0" w:color="000000"/>
            </w:tcBorders>
            <w:tcMar>
              <w:top w:w="0" w:type="dxa"/>
              <w:left w:w="100" w:type="dxa"/>
              <w:bottom w:w="0" w:type="dxa"/>
              <w:right w:w="100" w:type="dxa"/>
            </w:tcMar>
          </w:tcPr>
          <w:p w14:paraId="26CBE068"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205" w:type="dxa"/>
            <w:tcBorders>
              <w:top w:val="nil"/>
              <w:left w:val="nil"/>
              <w:bottom w:val="single" w:sz="4" w:space="0" w:color="000000"/>
              <w:right w:val="single" w:sz="4" w:space="0" w:color="000000"/>
            </w:tcBorders>
            <w:tcMar>
              <w:top w:w="0" w:type="dxa"/>
              <w:left w:w="100" w:type="dxa"/>
              <w:bottom w:w="0" w:type="dxa"/>
              <w:right w:w="100" w:type="dxa"/>
            </w:tcMar>
          </w:tcPr>
          <w:p w14:paraId="766CC7AD"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Tối đa 6 ký tự</w:t>
            </w:r>
          </w:p>
        </w:tc>
        <w:tc>
          <w:tcPr>
            <w:tcW w:w="3135" w:type="dxa"/>
            <w:tcBorders>
              <w:top w:val="nil"/>
              <w:left w:val="nil"/>
              <w:bottom w:val="single" w:sz="4" w:space="0" w:color="000000"/>
              <w:right w:val="single" w:sz="4" w:space="0" w:color="000000"/>
            </w:tcBorders>
            <w:tcMar>
              <w:top w:w="0" w:type="dxa"/>
              <w:left w:w="100" w:type="dxa"/>
              <w:bottom w:w="0" w:type="dxa"/>
              <w:right w:w="100" w:type="dxa"/>
            </w:tcMar>
          </w:tcPr>
          <w:p w14:paraId="46352624"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Mã loại sản phẩm</w:t>
            </w:r>
          </w:p>
        </w:tc>
      </w:tr>
    </w:tbl>
    <w:p w14:paraId="5EF54C36" w14:textId="77777777" w:rsidR="00A5234B" w:rsidRDefault="00A5234B">
      <w:pPr>
        <w:spacing w:before="240" w:after="240" w:line="360" w:lineRule="auto"/>
        <w:jc w:val="both"/>
        <w:rPr>
          <w:rFonts w:eastAsia="Times New Roman" w:cs="Times New Roman"/>
          <w:sz w:val="26"/>
          <w:szCs w:val="26"/>
        </w:rPr>
      </w:pPr>
    </w:p>
    <w:p w14:paraId="03799B66"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Các thành phần xử lý:</w:t>
      </w:r>
    </w:p>
    <w:p w14:paraId="6B4B48FB"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lastRenderedPageBreak/>
        <w:t>+ Thêm: thêm một loại sản phẩm mới.</w:t>
      </w:r>
    </w:p>
    <w:p w14:paraId="423BB67A"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Quay lại: quay trở lại trang danh sách sản phẩm.</w:t>
      </w:r>
    </w:p>
    <w:p w14:paraId="07D43260" w14:textId="77777777" w:rsidR="00A5234B" w:rsidRDefault="00000000">
      <w:pPr>
        <w:pStyle w:val="Heading3"/>
        <w:rPr>
          <w:rFonts w:cs="Times New Roman"/>
          <w:color w:val="auto"/>
        </w:rPr>
      </w:pPr>
      <w:bookmarkStart w:id="31" w:name="_Toc167901450"/>
      <w:bookmarkStart w:id="32" w:name="_Toc12676"/>
      <w:r>
        <w:rPr>
          <w:rFonts w:cs="Times New Roman"/>
          <w:color w:val="auto"/>
          <w:lang w:val="vi-VN"/>
        </w:rPr>
        <w:t>4.</w:t>
      </w:r>
      <w:r>
        <w:rPr>
          <w:rFonts w:cs="Times New Roman"/>
          <w:color w:val="auto"/>
        </w:rPr>
        <w:t>2.2.     Thiết kế trang thêm sản phẩm mới</w:t>
      </w:r>
      <w:bookmarkEnd w:id="31"/>
      <w:bookmarkEnd w:id="32"/>
    </w:p>
    <w:p w14:paraId="729D4E5C" w14:textId="77777777" w:rsidR="00A5234B" w:rsidRDefault="00000000">
      <w:pPr>
        <w:spacing w:before="240" w:after="240" w:line="360" w:lineRule="auto"/>
        <w:jc w:val="both"/>
        <w:rPr>
          <w:rFonts w:eastAsia="Times New Roman" w:cs="Times New Roman"/>
          <w:sz w:val="26"/>
          <w:szCs w:val="26"/>
        </w:rPr>
      </w:pPr>
      <w:r>
        <w:rPr>
          <w:rFonts w:eastAsia="Times New Roman" w:cs="Times New Roman"/>
          <w:noProof/>
          <w:sz w:val="26"/>
          <w:szCs w:val="26"/>
        </w:rPr>
        <w:drawing>
          <wp:inline distT="114300" distB="114300" distL="114300" distR="114300" wp14:anchorId="32CA616B" wp14:editId="190820FD">
            <wp:extent cx="5730875" cy="43688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13" name="image8.png"/>
                    <pic:cNvPicPr preferRelativeResize="0"/>
                  </pic:nvPicPr>
                  <pic:blipFill>
                    <a:blip r:embed="rId19"/>
                    <a:srcRect/>
                    <a:stretch>
                      <a:fillRect/>
                    </a:stretch>
                  </pic:blipFill>
                  <pic:spPr>
                    <a:xfrm>
                      <a:off x="0" y="0"/>
                      <a:ext cx="5731200" cy="4368800"/>
                    </a:xfrm>
                    <a:prstGeom prst="rect">
                      <a:avLst/>
                    </a:prstGeom>
                  </pic:spPr>
                </pic:pic>
              </a:graphicData>
            </a:graphic>
          </wp:inline>
        </w:drawing>
      </w:r>
    </w:p>
    <w:p w14:paraId="17D41630" w14:textId="77777777" w:rsidR="00A5234B" w:rsidRDefault="00000000">
      <w:pPr>
        <w:spacing w:before="240" w:after="240" w:line="360" w:lineRule="auto"/>
        <w:ind w:firstLine="540"/>
        <w:jc w:val="both"/>
        <w:rPr>
          <w:rFonts w:eastAsia="Times New Roman" w:cs="Times New Roman"/>
          <w:sz w:val="26"/>
          <w:szCs w:val="26"/>
        </w:rPr>
      </w:pPr>
      <w:r>
        <w:rPr>
          <w:rFonts w:eastAsia="Times New Roman" w:cs="Times New Roman"/>
          <w:sz w:val="26"/>
          <w:szCs w:val="26"/>
        </w:rPr>
        <w:t>-   Trang thêm sản phẩm mới dùng để thêm thông tin của sản phẩm mới chưa có vào trong cửa hàng.</w:t>
      </w:r>
    </w:p>
    <w:p w14:paraId="3E63DF2B" w14:textId="77777777" w:rsidR="00A5234B" w:rsidRDefault="00000000">
      <w:pPr>
        <w:spacing w:before="240" w:after="240" w:line="360" w:lineRule="auto"/>
        <w:ind w:firstLine="540"/>
        <w:jc w:val="both"/>
        <w:rPr>
          <w:rFonts w:eastAsia="Times New Roman" w:cs="Times New Roman"/>
          <w:sz w:val="26"/>
          <w:szCs w:val="26"/>
        </w:rPr>
      </w:pPr>
      <w:r>
        <w:rPr>
          <w:rFonts w:eastAsia="Times New Roman" w:cs="Times New Roman"/>
          <w:sz w:val="26"/>
          <w:szCs w:val="26"/>
        </w:rPr>
        <w:t>-   Các thành phần dữ liệu đầu vào:</w:t>
      </w:r>
    </w:p>
    <w:p w14:paraId="18754326"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Thông tin nhập liệu:</w:t>
      </w:r>
    </w:p>
    <w:tbl>
      <w:tblPr>
        <w:tblStyle w:val="Style23"/>
        <w:tblW w:w="10755" w:type="dxa"/>
        <w:tblInd w:w="-84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50"/>
        <w:gridCol w:w="2085"/>
        <w:gridCol w:w="1830"/>
        <w:gridCol w:w="2445"/>
        <w:gridCol w:w="3345"/>
      </w:tblGrid>
      <w:tr w:rsidR="00A5234B" w14:paraId="7F5EA455" w14:textId="77777777">
        <w:trPr>
          <w:trHeight w:val="405"/>
        </w:trPr>
        <w:tc>
          <w:tcPr>
            <w:tcW w:w="105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59DCA11"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STT</w:t>
            </w:r>
          </w:p>
        </w:tc>
        <w:tc>
          <w:tcPr>
            <w:tcW w:w="208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715DD008"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thuộc tính</w:t>
            </w:r>
          </w:p>
        </w:tc>
        <w:tc>
          <w:tcPr>
            <w:tcW w:w="183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3702A54A"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Kiểu</w:t>
            </w:r>
          </w:p>
        </w:tc>
        <w:tc>
          <w:tcPr>
            <w:tcW w:w="24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7B8BCE63"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Miền giá trị</w:t>
            </w:r>
          </w:p>
        </w:tc>
        <w:tc>
          <w:tcPr>
            <w:tcW w:w="33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3D79A93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Ý nghĩa</w:t>
            </w:r>
          </w:p>
        </w:tc>
      </w:tr>
      <w:tr w:rsidR="00A5234B" w14:paraId="0E29B12C" w14:textId="77777777">
        <w:trPr>
          <w:trHeight w:val="405"/>
        </w:trPr>
        <w:tc>
          <w:tcPr>
            <w:tcW w:w="105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CD357E6"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1</w:t>
            </w:r>
          </w:p>
        </w:tc>
        <w:tc>
          <w:tcPr>
            <w:tcW w:w="2085" w:type="dxa"/>
            <w:tcBorders>
              <w:top w:val="nil"/>
              <w:left w:val="nil"/>
              <w:bottom w:val="single" w:sz="4" w:space="0" w:color="000000"/>
              <w:right w:val="single" w:sz="4" w:space="0" w:color="000000"/>
            </w:tcBorders>
            <w:tcMar>
              <w:top w:w="0" w:type="dxa"/>
              <w:left w:w="100" w:type="dxa"/>
              <w:bottom w:w="0" w:type="dxa"/>
              <w:right w:w="100" w:type="dxa"/>
            </w:tcMar>
          </w:tcPr>
          <w:p w14:paraId="02DFF8B0"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TenSP</w:t>
            </w:r>
          </w:p>
        </w:tc>
        <w:tc>
          <w:tcPr>
            <w:tcW w:w="1830" w:type="dxa"/>
            <w:tcBorders>
              <w:top w:val="nil"/>
              <w:left w:val="nil"/>
              <w:bottom w:val="single" w:sz="4" w:space="0" w:color="000000"/>
              <w:right w:val="single" w:sz="4" w:space="0" w:color="000000"/>
            </w:tcBorders>
            <w:tcMar>
              <w:top w:w="0" w:type="dxa"/>
              <w:left w:w="100" w:type="dxa"/>
              <w:bottom w:w="0" w:type="dxa"/>
              <w:right w:w="100" w:type="dxa"/>
            </w:tcMar>
          </w:tcPr>
          <w:p w14:paraId="65541B3A"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445" w:type="dxa"/>
            <w:tcBorders>
              <w:top w:val="nil"/>
              <w:left w:val="nil"/>
              <w:bottom w:val="single" w:sz="4" w:space="0" w:color="000000"/>
              <w:right w:val="single" w:sz="4" w:space="0" w:color="000000"/>
            </w:tcBorders>
            <w:tcMar>
              <w:top w:w="0" w:type="dxa"/>
              <w:left w:w="100" w:type="dxa"/>
              <w:bottom w:w="0" w:type="dxa"/>
              <w:right w:w="100" w:type="dxa"/>
            </w:tcMar>
          </w:tcPr>
          <w:p w14:paraId="66A56F1D"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 Tối đa 60 ký tự</w:t>
            </w:r>
          </w:p>
        </w:tc>
        <w:tc>
          <w:tcPr>
            <w:tcW w:w="3345" w:type="dxa"/>
            <w:tcBorders>
              <w:top w:val="nil"/>
              <w:left w:val="nil"/>
              <w:bottom w:val="single" w:sz="4" w:space="0" w:color="000000"/>
              <w:right w:val="single" w:sz="4" w:space="0" w:color="000000"/>
            </w:tcBorders>
            <w:tcMar>
              <w:top w:w="0" w:type="dxa"/>
              <w:left w:w="100" w:type="dxa"/>
              <w:bottom w:w="0" w:type="dxa"/>
              <w:right w:w="100" w:type="dxa"/>
            </w:tcMar>
          </w:tcPr>
          <w:p w14:paraId="73A4A3B8"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sản phẩm</w:t>
            </w:r>
          </w:p>
        </w:tc>
      </w:tr>
      <w:tr w:rsidR="00A5234B" w14:paraId="3A634A74" w14:textId="77777777">
        <w:trPr>
          <w:trHeight w:val="405"/>
        </w:trPr>
        <w:tc>
          <w:tcPr>
            <w:tcW w:w="105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07EAB0A"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2</w:t>
            </w:r>
          </w:p>
        </w:tc>
        <w:tc>
          <w:tcPr>
            <w:tcW w:w="2085" w:type="dxa"/>
            <w:tcBorders>
              <w:top w:val="nil"/>
              <w:left w:val="nil"/>
              <w:bottom w:val="single" w:sz="4" w:space="0" w:color="000000"/>
              <w:right w:val="single" w:sz="4" w:space="0" w:color="000000"/>
            </w:tcBorders>
            <w:tcMar>
              <w:top w:w="0" w:type="dxa"/>
              <w:left w:w="100" w:type="dxa"/>
              <w:bottom w:w="0" w:type="dxa"/>
              <w:right w:w="100" w:type="dxa"/>
            </w:tcMar>
          </w:tcPr>
          <w:p w14:paraId="46749877"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SoLuong</w:t>
            </w:r>
          </w:p>
        </w:tc>
        <w:tc>
          <w:tcPr>
            <w:tcW w:w="1830" w:type="dxa"/>
            <w:tcBorders>
              <w:top w:val="nil"/>
              <w:left w:val="nil"/>
              <w:bottom w:val="single" w:sz="4" w:space="0" w:color="000000"/>
              <w:right w:val="single" w:sz="4" w:space="0" w:color="000000"/>
            </w:tcBorders>
            <w:tcMar>
              <w:top w:w="0" w:type="dxa"/>
              <w:left w:w="100" w:type="dxa"/>
              <w:bottom w:w="0" w:type="dxa"/>
              <w:right w:w="100" w:type="dxa"/>
            </w:tcMar>
          </w:tcPr>
          <w:p w14:paraId="0209F490"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Số nguyên</w:t>
            </w:r>
          </w:p>
        </w:tc>
        <w:tc>
          <w:tcPr>
            <w:tcW w:w="2445" w:type="dxa"/>
            <w:tcBorders>
              <w:top w:val="nil"/>
              <w:left w:val="nil"/>
              <w:bottom w:val="single" w:sz="4" w:space="0" w:color="000000"/>
              <w:right w:val="single" w:sz="4" w:space="0" w:color="000000"/>
            </w:tcBorders>
            <w:tcMar>
              <w:top w:w="0" w:type="dxa"/>
              <w:left w:w="100" w:type="dxa"/>
              <w:bottom w:w="0" w:type="dxa"/>
              <w:right w:w="100" w:type="dxa"/>
            </w:tcMar>
          </w:tcPr>
          <w:p w14:paraId="52F7D7E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&gt; 0</w:t>
            </w:r>
          </w:p>
        </w:tc>
        <w:tc>
          <w:tcPr>
            <w:tcW w:w="3345" w:type="dxa"/>
            <w:tcBorders>
              <w:top w:val="nil"/>
              <w:left w:val="nil"/>
              <w:bottom w:val="single" w:sz="4" w:space="0" w:color="000000"/>
              <w:right w:val="single" w:sz="4" w:space="0" w:color="000000"/>
            </w:tcBorders>
            <w:tcMar>
              <w:top w:w="0" w:type="dxa"/>
              <w:left w:w="100" w:type="dxa"/>
              <w:bottom w:w="0" w:type="dxa"/>
              <w:right w:w="100" w:type="dxa"/>
            </w:tcMar>
          </w:tcPr>
          <w:p w14:paraId="0923B855"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Số lượng sản phẩm</w:t>
            </w:r>
          </w:p>
        </w:tc>
      </w:tr>
      <w:tr w:rsidR="00A5234B" w14:paraId="1BDB0D76" w14:textId="77777777">
        <w:trPr>
          <w:trHeight w:val="405"/>
        </w:trPr>
        <w:tc>
          <w:tcPr>
            <w:tcW w:w="105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E2C191D"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lastRenderedPageBreak/>
              <w:t>3</w:t>
            </w:r>
          </w:p>
        </w:tc>
        <w:tc>
          <w:tcPr>
            <w:tcW w:w="2085" w:type="dxa"/>
            <w:tcBorders>
              <w:top w:val="nil"/>
              <w:left w:val="nil"/>
              <w:bottom w:val="single" w:sz="4" w:space="0" w:color="000000"/>
              <w:right w:val="single" w:sz="4" w:space="0" w:color="000000"/>
            </w:tcBorders>
            <w:tcMar>
              <w:top w:w="0" w:type="dxa"/>
              <w:left w:w="100" w:type="dxa"/>
              <w:bottom w:w="0" w:type="dxa"/>
              <w:right w:w="100" w:type="dxa"/>
            </w:tcMar>
          </w:tcPr>
          <w:p w14:paraId="4CCC2043"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Size</w:t>
            </w:r>
          </w:p>
        </w:tc>
        <w:tc>
          <w:tcPr>
            <w:tcW w:w="1830" w:type="dxa"/>
            <w:tcBorders>
              <w:top w:val="nil"/>
              <w:left w:val="nil"/>
              <w:bottom w:val="single" w:sz="4" w:space="0" w:color="000000"/>
              <w:right w:val="single" w:sz="4" w:space="0" w:color="000000"/>
            </w:tcBorders>
            <w:tcMar>
              <w:top w:w="0" w:type="dxa"/>
              <w:left w:w="100" w:type="dxa"/>
              <w:bottom w:w="0" w:type="dxa"/>
              <w:right w:w="100" w:type="dxa"/>
            </w:tcMar>
          </w:tcPr>
          <w:p w14:paraId="4DFE830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445" w:type="dxa"/>
            <w:tcBorders>
              <w:top w:val="nil"/>
              <w:left w:val="nil"/>
              <w:bottom w:val="single" w:sz="4" w:space="0" w:color="000000"/>
              <w:right w:val="single" w:sz="4" w:space="0" w:color="000000"/>
            </w:tcBorders>
            <w:tcMar>
              <w:top w:w="0" w:type="dxa"/>
              <w:left w:w="100" w:type="dxa"/>
              <w:bottom w:w="0" w:type="dxa"/>
              <w:right w:w="100" w:type="dxa"/>
            </w:tcMar>
          </w:tcPr>
          <w:p w14:paraId="37F68C53"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Tối đa 10 ký tự</w:t>
            </w:r>
          </w:p>
        </w:tc>
        <w:tc>
          <w:tcPr>
            <w:tcW w:w="3345" w:type="dxa"/>
            <w:tcBorders>
              <w:top w:val="nil"/>
              <w:left w:val="nil"/>
              <w:bottom w:val="single" w:sz="4" w:space="0" w:color="000000"/>
              <w:right w:val="single" w:sz="4" w:space="0" w:color="000000"/>
            </w:tcBorders>
            <w:tcMar>
              <w:top w:w="0" w:type="dxa"/>
              <w:left w:w="100" w:type="dxa"/>
              <w:bottom w:w="0" w:type="dxa"/>
              <w:right w:w="100" w:type="dxa"/>
            </w:tcMar>
          </w:tcPr>
          <w:p w14:paraId="087216A3"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Kích thước sản phẩm</w:t>
            </w:r>
          </w:p>
        </w:tc>
      </w:tr>
      <w:tr w:rsidR="00A5234B" w14:paraId="56793401" w14:textId="77777777">
        <w:trPr>
          <w:trHeight w:val="405"/>
        </w:trPr>
        <w:tc>
          <w:tcPr>
            <w:tcW w:w="105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DA01BB8"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4</w:t>
            </w:r>
          </w:p>
        </w:tc>
        <w:tc>
          <w:tcPr>
            <w:tcW w:w="2085" w:type="dxa"/>
            <w:tcBorders>
              <w:top w:val="nil"/>
              <w:left w:val="nil"/>
              <w:bottom w:val="single" w:sz="4" w:space="0" w:color="000000"/>
              <w:right w:val="single" w:sz="4" w:space="0" w:color="000000"/>
            </w:tcBorders>
            <w:tcMar>
              <w:top w:w="0" w:type="dxa"/>
              <w:left w:w="100" w:type="dxa"/>
              <w:bottom w:w="0" w:type="dxa"/>
              <w:right w:w="100" w:type="dxa"/>
            </w:tcMar>
          </w:tcPr>
          <w:p w14:paraId="42542FF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Mau</w:t>
            </w:r>
          </w:p>
        </w:tc>
        <w:tc>
          <w:tcPr>
            <w:tcW w:w="1830" w:type="dxa"/>
            <w:tcBorders>
              <w:top w:val="nil"/>
              <w:left w:val="nil"/>
              <w:bottom w:val="single" w:sz="4" w:space="0" w:color="000000"/>
              <w:right w:val="single" w:sz="4" w:space="0" w:color="000000"/>
            </w:tcBorders>
            <w:tcMar>
              <w:top w:w="0" w:type="dxa"/>
              <w:left w:w="100" w:type="dxa"/>
              <w:bottom w:w="0" w:type="dxa"/>
              <w:right w:w="100" w:type="dxa"/>
            </w:tcMar>
          </w:tcPr>
          <w:p w14:paraId="32C20E6C"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445" w:type="dxa"/>
            <w:tcBorders>
              <w:top w:val="nil"/>
              <w:left w:val="nil"/>
              <w:bottom w:val="single" w:sz="4" w:space="0" w:color="000000"/>
              <w:right w:val="single" w:sz="4" w:space="0" w:color="000000"/>
            </w:tcBorders>
            <w:tcMar>
              <w:top w:w="0" w:type="dxa"/>
              <w:left w:w="100" w:type="dxa"/>
              <w:bottom w:w="0" w:type="dxa"/>
              <w:right w:w="100" w:type="dxa"/>
            </w:tcMar>
          </w:tcPr>
          <w:p w14:paraId="59B01555"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 Tối đa 30 ký tự</w:t>
            </w:r>
          </w:p>
        </w:tc>
        <w:tc>
          <w:tcPr>
            <w:tcW w:w="3345" w:type="dxa"/>
            <w:tcBorders>
              <w:top w:val="nil"/>
              <w:left w:val="nil"/>
              <w:bottom w:val="single" w:sz="4" w:space="0" w:color="000000"/>
              <w:right w:val="single" w:sz="4" w:space="0" w:color="000000"/>
            </w:tcBorders>
            <w:tcMar>
              <w:top w:w="0" w:type="dxa"/>
              <w:left w:w="100" w:type="dxa"/>
              <w:bottom w:w="0" w:type="dxa"/>
              <w:right w:w="100" w:type="dxa"/>
            </w:tcMar>
          </w:tcPr>
          <w:p w14:paraId="532F3E63"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Màu sản phẩm</w:t>
            </w:r>
          </w:p>
        </w:tc>
      </w:tr>
      <w:tr w:rsidR="00A5234B" w14:paraId="5C1BC0E6" w14:textId="77777777">
        <w:trPr>
          <w:trHeight w:val="405"/>
        </w:trPr>
        <w:tc>
          <w:tcPr>
            <w:tcW w:w="105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2CCF49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5</w:t>
            </w:r>
          </w:p>
        </w:tc>
        <w:tc>
          <w:tcPr>
            <w:tcW w:w="2085" w:type="dxa"/>
            <w:tcBorders>
              <w:top w:val="nil"/>
              <w:left w:val="nil"/>
              <w:bottom w:val="single" w:sz="4" w:space="0" w:color="000000"/>
              <w:right w:val="single" w:sz="4" w:space="0" w:color="000000"/>
            </w:tcBorders>
            <w:tcMar>
              <w:top w:w="0" w:type="dxa"/>
              <w:left w:w="100" w:type="dxa"/>
              <w:bottom w:w="0" w:type="dxa"/>
              <w:right w:w="100" w:type="dxa"/>
            </w:tcMar>
          </w:tcPr>
          <w:p w14:paraId="0BD0F43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AnhSP</w:t>
            </w:r>
          </w:p>
        </w:tc>
        <w:tc>
          <w:tcPr>
            <w:tcW w:w="1830" w:type="dxa"/>
            <w:tcBorders>
              <w:top w:val="nil"/>
              <w:left w:val="nil"/>
              <w:bottom w:val="single" w:sz="4" w:space="0" w:color="000000"/>
              <w:right w:val="single" w:sz="4" w:space="0" w:color="000000"/>
            </w:tcBorders>
            <w:tcMar>
              <w:top w:w="0" w:type="dxa"/>
              <w:left w:w="100" w:type="dxa"/>
              <w:bottom w:w="0" w:type="dxa"/>
              <w:right w:w="100" w:type="dxa"/>
            </w:tcMar>
          </w:tcPr>
          <w:p w14:paraId="6A36B3C2"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445" w:type="dxa"/>
            <w:tcBorders>
              <w:top w:val="nil"/>
              <w:left w:val="nil"/>
              <w:bottom w:val="single" w:sz="4" w:space="0" w:color="000000"/>
              <w:right w:val="single" w:sz="4" w:space="0" w:color="000000"/>
            </w:tcBorders>
            <w:tcMar>
              <w:top w:w="0" w:type="dxa"/>
              <w:left w:w="100" w:type="dxa"/>
              <w:bottom w:w="0" w:type="dxa"/>
              <w:right w:w="100" w:type="dxa"/>
            </w:tcMar>
          </w:tcPr>
          <w:p w14:paraId="4F9B0404"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 Tối đa 60 ký tự</w:t>
            </w:r>
          </w:p>
        </w:tc>
        <w:tc>
          <w:tcPr>
            <w:tcW w:w="3345" w:type="dxa"/>
            <w:tcBorders>
              <w:top w:val="nil"/>
              <w:left w:val="nil"/>
              <w:bottom w:val="single" w:sz="4" w:space="0" w:color="000000"/>
              <w:right w:val="single" w:sz="4" w:space="0" w:color="000000"/>
            </w:tcBorders>
            <w:tcMar>
              <w:top w:w="0" w:type="dxa"/>
              <w:left w:w="100" w:type="dxa"/>
              <w:bottom w:w="0" w:type="dxa"/>
              <w:right w:w="100" w:type="dxa"/>
            </w:tcMar>
          </w:tcPr>
          <w:p w14:paraId="08F5E340"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Ảnh sản phẩm</w:t>
            </w:r>
          </w:p>
        </w:tc>
      </w:tr>
      <w:tr w:rsidR="00A5234B" w14:paraId="4BADD1B6" w14:textId="77777777">
        <w:trPr>
          <w:trHeight w:val="405"/>
        </w:trPr>
        <w:tc>
          <w:tcPr>
            <w:tcW w:w="105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FC42FA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6</w:t>
            </w:r>
          </w:p>
        </w:tc>
        <w:tc>
          <w:tcPr>
            <w:tcW w:w="2085" w:type="dxa"/>
            <w:tcBorders>
              <w:top w:val="nil"/>
              <w:left w:val="nil"/>
              <w:bottom w:val="single" w:sz="4" w:space="0" w:color="000000"/>
              <w:right w:val="single" w:sz="4" w:space="0" w:color="000000"/>
            </w:tcBorders>
            <w:tcMar>
              <w:top w:w="0" w:type="dxa"/>
              <w:left w:w="100" w:type="dxa"/>
              <w:bottom w:w="0" w:type="dxa"/>
              <w:right w:w="100" w:type="dxa"/>
            </w:tcMar>
          </w:tcPr>
          <w:p w14:paraId="14656D1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Gia</w:t>
            </w:r>
          </w:p>
        </w:tc>
        <w:tc>
          <w:tcPr>
            <w:tcW w:w="1830" w:type="dxa"/>
            <w:tcBorders>
              <w:top w:val="nil"/>
              <w:left w:val="nil"/>
              <w:bottom w:val="single" w:sz="4" w:space="0" w:color="000000"/>
              <w:right w:val="single" w:sz="4" w:space="0" w:color="000000"/>
            </w:tcBorders>
            <w:tcMar>
              <w:top w:w="0" w:type="dxa"/>
              <w:left w:w="100" w:type="dxa"/>
              <w:bottom w:w="0" w:type="dxa"/>
              <w:right w:w="100" w:type="dxa"/>
            </w:tcMar>
          </w:tcPr>
          <w:p w14:paraId="1217E201"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Số nguyên</w:t>
            </w:r>
          </w:p>
        </w:tc>
        <w:tc>
          <w:tcPr>
            <w:tcW w:w="2445" w:type="dxa"/>
            <w:tcBorders>
              <w:top w:val="nil"/>
              <w:left w:val="nil"/>
              <w:bottom w:val="single" w:sz="4" w:space="0" w:color="000000"/>
              <w:right w:val="single" w:sz="4" w:space="0" w:color="000000"/>
            </w:tcBorders>
            <w:tcMar>
              <w:top w:w="0" w:type="dxa"/>
              <w:left w:w="100" w:type="dxa"/>
              <w:bottom w:w="0" w:type="dxa"/>
              <w:right w:w="100" w:type="dxa"/>
            </w:tcMar>
          </w:tcPr>
          <w:p w14:paraId="39460C7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&gt; 0</w:t>
            </w:r>
          </w:p>
        </w:tc>
        <w:tc>
          <w:tcPr>
            <w:tcW w:w="3345" w:type="dxa"/>
            <w:tcBorders>
              <w:top w:val="nil"/>
              <w:left w:val="nil"/>
              <w:bottom w:val="single" w:sz="4" w:space="0" w:color="000000"/>
              <w:right w:val="single" w:sz="4" w:space="0" w:color="000000"/>
            </w:tcBorders>
            <w:tcMar>
              <w:top w:w="0" w:type="dxa"/>
              <w:left w:w="100" w:type="dxa"/>
              <w:bottom w:w="0" w:type="dxa"/>
              <w:right w:w="100" w:type="dxa"/>
            </w:tcMar>
          </w:tcPr>
          <w:p w14:paraId="4F5A063A"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Giá của sản phẩm</w:t>
            </w:r>
          </w:p>
        </w:tc>
      </w:tr>
      <w:tr w:rsidR="00A5234B" w14:paraId="16E8DA21" w14:textId="77777777">
        <w:trPr>
          <w:trHeight w:val="405"/>
        </w:trPr>
        <w:tc>
          <w:tcPr>
            <w:tcW w:w="105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6530982"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7</w:t>
            </w:r>
          </w:p>
        </w:tc>
        <w:tc>
          <w:tcPr>
            <w:tcW w:w="2085" w:type="dxa"/>
            <w:tcBorders>
              <w:top w:val="nil"/>
              <w:left w:val="nil"/>
              <w:bottom w:val="single" w:sz="4" w:space="0" w:color="000000"/>
              <w:right w:val="single" w:sz="4" w:space="0" w:color="000000"/>
            </w:tcBorders>
            <w:tcMar>
              <w:top w:w="0" w:type="dxa"/>
              <w:left w:w="100" w:type="dxa"/>
              <w:bottom w:w="0" w:type="dxa"/>
              <w:right w:w="100" w:type="dxa"/>
            </w:tcMar>
          </w:tcPr>
          <w:p w14:paraId="1AA0AAA1"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MoTa</w:t>
            </w:r>
          </w:p>
        </w:tc>
        <w:tc>
          <w:tcPr>
            <w:tcW w:w="1830" w:type="dxa"/>
            <w:tcBorders>
              <w:top w:val="nil"/>
              <w:left w:val="nil"/>
              <w:bottom w:val="single" w:sz="4" w:space="0" w:color="000000"/>
              <w:right w:val="single" w:sz="4" w:space="0" w:color="000000"/>
            </w:tcBorders>
            <w:tcMar>
              <w:top w:w="0" w:type="dxa"/>
              <w:left w:w="100" w:type="dxa"/>
              <w:bottom w:w="0" w:type="dxa"/>
              <w:right w:w="100" w:type="dxa"/>
            </w:tcMar>
          </w:tcPr>
          <w:p w14:paraId="20BE9345"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445" w:type="dxa"/>
            <w:tcBorders>
              <w:top w:val="nil"/>
              <w:left w:val="nil"/>
              <w:bottom w:val="single" w:sz="4" w:space="0" w:color="000000"/>
              <w:right w:val="single" w:sz="4" w:space="0" w:color="000000"/>
            </w:tcBorders>
            <w:tcMar>
              <w:top w:w="0" w:type="dxa"/>
              <w:left w:w="100" w:type="dxa"/>
              <w:bottom w:w="0" w:type="dxa"/>
              <w:right w:w="100" w:type="dxa"/>
            </w:tcMar>
          </w:tcPr>
          <w:p w14:paraId="4A247B0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 Tối đa 100 ký tự</w:t>
            </w:r>
          </w:p>
        </w:tc>
        <w:tc>
          <w:tcPr>
            <w:tcW w:w="3345" w:type="dxa"/>
            <w:tcBorders>
              <w:top w:val="nil"/>
              <w:left w:val="nil"/>
              <w:bottom w:val="single" w:sz="4" w:space="0" w:color="000000"/>
              <w:right w:val="single" w:sz="4" w:space="0" w:color="000000"/>
            </w:tcBorders>
            <w:tcMar>
              <w:top w:w="0" w:type="dxa"/>
              <w:left w:w="100" w:type="dxa"/>
              <w:bottom w:w="0" w:type="dxa"/>
              <w:right w:w="100" w:type="dxa"/>
            </w:tcMar>
          </w:tcPr>
          <w:p w14:paraId="7491C2B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Mô tả về sản phẩm</w:t>
            </w:r>
          </w:p>
        </w:tc>
      </w:tr>
      <w:tr w:rsidR="00A5234B" w14:paraId="39C51593" w14:textId="77777777">
        <w:trPr>
          <w:trHeight w:val="405"/>
        </w:trPr>
        <w:tc>
          <w:tcPr>
            <w:tcW w:w="105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E04D510"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8</w:t>
            </w:r>
          </w:p>
        </w:tc>
        <w:tc>
          <w:tcPr>
            <w:tcW w:w="2085" w:type="dxa"/>
            <w:tcBorders>
              <w:top w:val="nil"/>
              <w:left w:val="nil"/>
              <w:bottom w:val="single" w:sz="4" w:space="0" w:color="000000"/>
              <w:right w:val="single" w:sz="4" w:space="0" w:color="000000"/>
            </w:tcBorders>
            <w:tcMar>
              <w:top w:w="0" w:type="dxa"/>
              <w:left w:w="100" w:type="dxa"/>
              <w:bottom w:w="0" w:type="dxa"/>
              <w:right w:w="100" w:type="dxa"/>
            </w:tcMar>
          </w:tcPr>
          <w:p w14:paraId="1A6EC60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TenLoai</w:t>
            </w:r>
          </w:p>
        </w:tc>
        <w:tc>
          <w:tcPr>
            <w:tcW w:w="1830" w:type="dxa"/>
            <w:tcBorders>
              <w:top w:val="nil"/>
              <w:left w:val="nil"/>
              <w:bottom w:val="single" w:sz="4" w:space="0" w:color="000000"/>
              <w:right w:val="single" w:sz="4" w:space="0" w:color="000000"/>
            </w:tcBorders>
            <w:tcMar>
              <w:top w:w="0" w:type="dxa"/>
              <w:left w:w="100" w:type="dxa"/>
              <w:bottom w:w="0" w:type="dxa"/>
              <w:right w:w="100" w:type="dxa"/>
            </w:tcMar>
          </w:tcPr>
          <w:p w14:paraId="26B057F5"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445" w:type="dxa"/>
            <w:tcBorders>
              <w:top w:val="nil"/>
              <w:left w:val="nil"/>
              <w:bottom w:val="single" w:sz="4" w:space="0" w:color="000000"/>
              <w:right w:val="single" w:sz="4" w:space="0" w:color="000000"/>
            </w:tcBorders>
            <w:tcMar>
              <w:top w:w="0" w:type="dxa"/>
              <w:left w:w="100" w:type="dxa"/>
              <w:bottom w:w="0" w:type="dxa"/>
              <w:right w:w="100" w:type="dxa"/>
            </w:tcMar>
          </w:tcPr>
          <w:p w14:paraId="562B222D"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Tối đa 6 kí tự</w:t>
            </w:r>
          </w:p>
        </w:tc>
        <w:tc>
          <w:tcPr>
            <w:tcW w:w="3345" w:type="dxa"/>
            <w:tcBorders>
              <w:top w:val="nil"/>
              <w:left w:val="nil"/>
              <w:bottom w:val="single" w:sz="4" w:space="0" w:color="000000"/>
              <w:right w:val="single" w:sz="4" w:space="0" w:color="000000"/>
            </w:tcBorders>
            <w:tcMar>
              <w:top w:w="0" w:type="dxa"/>
              <w:left w:w="100" w:type="dxa"/>
              <w:bottom w:w="0" w:type="dxa"/>
              <w:right w:w="100" w:type="dxa"/>
            </w:tcMar>
          </w:tcPr>
          <w:p w14:paraId="4FCAFFD3"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loại sản phẩm</w:t>
            </w:r>
          </w:p>
        </w:tc>
      </w:tr>
    </w:tbl>
    <w:p w14:paraId="58D96CA9"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xml:space="preserve"> </w:t>
      </w:r>
    </w:p>
    <w:p w14:paraId="282A7B71"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Thông tin tính toán:</w:t>
      </w:r>
    </w:p>
    <w:tbl>
      <w:tblPr>
        <w:tblStyle w:val="Style24"/>
        <w:tblW w:w="11325" w:type="dxa"/>
        <w:tblInd w:w="-117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15"/>
        <w:gridCol w:w="2640"/>
        <w:gridCol w:w="1410"/>
        <w:gridCol w:w="2205"/>
        <w:gridCol w:w="3855"/>
      </w:tblGrid>
      <w:tr w:rsidR="00A5234B" w14:paraId="7D9062C9" w14:textId="77777777">
        <w:trPr>
          <w:trHeight w:val="405"/>
        </w:trPr>
        <w:tc>
          <w:tcPr>
            <w:tcW w:w="12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0CE750C"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STT</w:t>
            </w:r>
          </w:p>
        </w:tc>
        <w:tc>
          <w:tcPr>
            <w:tcW w:w="264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0B6CFC6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thuộc tính</w:t>
            </w:r>
          </w:p>
        </w:tc>
        <w:tc>
          <w:tcPr>
            <w:tcW w:w="141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6F1C4B0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Kiểu</w:t>
            </w:r>
          </w:p>
        </w:tc>
        <w:tc>
          <w:tcPr>
            <w:tcW w:w="220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2B77D6DA"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Miền giá trị</w:t>
            </w:r>
          </w:p>
        </w:tc>
        <w:tc>
          <w:tcPr>
            <w:tcW w:w="385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2F7A3001"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Ý nghĩa</w:t>
            </w:r>
          </w:p>
        </w:tc>
      </w:tr>
      <w:tr w:rsidR="00A5234B" w14:paraId="7C3AB90B" w14:textId="77777777">
        <w:trPr>
          <w:trHeight w:val="405"/>
        </w:trPr>
        <w:tc>
          <w:tcPr>
            <w:tcW w:w="121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72AC3B7"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1</w:t>
            </w:r>
          </w:p>
        </w:tc>
        <w:tc>
          <w:tcPr>
            <w:tcW w:w="2640" w:type="dxa"/>
            <w:tcBorders>
              <w:top w:val="nil"/>
              <w:left w:val="nil"/>
              <w:bottom w:val="single" w:sz="4" w:space="0" w:color="000000"/>
              <w:right w:val="single" w:sz="4" w:space="0" w:color="000000"/>
            </w:tcBorders>
            <w:tcMar>
              <w:top w:w="0" w:type="dxa"/>
              <w:left w:w="100" w:type="dxa"/>
              <w:bottom w:w="0" w:type="dxa"/>
              <w:right w:w="100" w:type="dxa"/>
            </w:tcMar>
          </w:tcPr>
          <w:p w14:paraId="2EA2FF59"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MaSP</w:t>
            </w:r>
          </w:p>
        </w:tc>
        <w:tc>
          <w:tcPr>
            <w:tcW w:w="1410" w:type="dxa"/>
            <w:tcBorders>
              <w:top w:val="nil"/>
              <w:left w:val="nil"/>
              <w:bottom w:val="single" w:sz="4" w:space="0" w:color="000000"/>
              <w:right w:val="single" w:sz="4" w:space="0" w:color="000000"/>
            </w:tcBorders>
            <w:tcMar>
              <w:top w:w="0" w:type="dxa"/>
              <w:left w:w="100" w:type="dxa"/>
              <w:bottom w:w="0" w:type="dxa"/>
              <w:right w:w="100" w:type="dxa"/>
            </w:tcMar>
          </w:tcPr>
          <w:p w14:paraId="3E2AD831"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205" w:type="dxa"/>
            <w:tcBorders>
              <w:top w:val="nil"/>
              <w:left w:val="nil"/>
              <w:bottom w:val="single" w:sz="4" w:space="0" w:color="000000"/>
              <w:right w:val="single" w:sz="4" w:space="0" w:color="000000"/>
            </w:tcBorders>
            <w:tcMar>
              <w:top w:w="0" w:type="dxa"/>
              <w:left w:w="100" w:type="dxa"/>
              <w:bottom w:w="0" w:type="dxa"/>
              <w:right w:w="100" w:type="dxa"/>
            </w:tcMar>
          </w:tcPr>
          <w:p w14:paraId="0CB4A7F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Tối đa 6 kí tự</w:t>
            </w:r>
          </w:p>
        </w:tc>
        <w:tc>
          <w:tcPr>
            <w:tcW w:w="3855" w:type="dxa"/>
            <w:tcBorders>
              <w:top w:val="nil"/>
              <w:left w:val="nil"/>
              <w:bottom w:val="single" w:sz="4" w:space="0" w:color="000000"/>
              <w:right w:val="single" w:sz="4" w:space="0" w:color="000000"/>
            </w:tcBorders>
            <w:tcMar>
              <w:top w:w="0" w:type="dxa"/>
              <w:left w:w="100" w:type="dxa"/>
              <w:bottom w:w="0" w:type="dxa"/>
              <w:right w:w="100" w:type="dxa"/>
            </w:tcMar>
          </w:tcPr>
          <w:p w14:paraId="099D8D19"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Mã sản phẩm</w:t>
            </w:r>
          </w:p>
        </w:tc>
      </w:tr>
      <w:tr w:rsidR="00A5234B" w14:paraId="296213F5" w14:textId="77777777">
        <w:trPr>
          <w:trHeight w:val="795"/>
        </w:trPr>
        <w:tc>
          <w:tcPr>
            <w:tcW w:w="121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3D9C757"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2</w:t>
            </w:r>
          </w:p>
        </w:tc>
        <w:tc>
          <w:tcPr>
            <w:tcW w:w="2640" w:type="dxa"/>
            <w:tcBorders>
              <w:top w:val="nil"/>
              <w:left w:val="nil"/>
              <w:bottom w:val="single" w:sz="4" w:space="0" w:color="000000"/>
              <w:right w:val="single" w:sz="4" w:space="0" w:color="000000"/>
            </w:tcBorders>
            <w:tcMar>
              <w:top w:w="0" w:type="dxa"/>
              <w:left w:w="100" w:type="dxa"/>
              <w:bottom w:w="0" w:type="dxa"/>
              <w:right w:w="100" w:type="dxa"/>
            </w:tcMar>
          </w:tcPr>
          <w:p w14:paraId="04C147A0"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TrangThai</w:t>
            </w:r>
          </w:p>
        </w:tc>
        <w:tc>
          <w:tcPr>
            <w:tcW w:w="1410" w:type="dxa"/>
            <w:tcBorders>
              <w:top w:val="nil"/>
              <w:left w:val="nil"/>
              <w:bottom w:val="single" w:sz="4" w:space="0" w:color="000000"/>
              <w:right w:val="single" w:sz="4" w:space="0" w:color="000000"/>
            </w:tcBorders>
            <w:tcMar>
              <w:top w:w="0" w:type="dxa"/>
              <w:left w:w="100" w:type="dxa"/>
              <w:bottom w:w="0" w:type="dxa"/>
              <w:right w:w="100" w:type="dxa"/>
            </w:tcMar>
          </w:tcPr>
          <w:p w14:paraId="05E571B6"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Bit</w:t>
            </w:r>
          </w:p>
        </w:tc>
        <w:tc>
          <w:tcPr>
            <w:tcW w:w="2205" w:type="dxa"/>
            <w:tcBorders>
              <w:top w:val="nil"/>
              <w:left w:val="nil"/>
              <w:bottom w:val="single" w:sz="4" w:space="0" w:color="000000"/>
              <w:right w:val="single" w:sz="4" w:space="0" w:color="000000"/>
            </w:tcBorders>
            <w:tcMar>
              <w:top w:w="0" w:type="dxa"/>
              <w:left w:w="100" w:type="dxa"/>
              <w:bottom w:w="0" w:type="dxa"/>
              <w:right w:w="100" w:type="dxa"/>
            </w:tcMar>
          </w:tcPr>
          <w:p w14:paraId="4E480984"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Chỉ có hai giá trị 0 và 1</w:t>
            </w:r>
          </w:p>
        </w:tc>
        <w:tc>
          <w:tcPr>
            <w:tcW w:w="3855" w:type="dxa"/>
            <w:tcBorders>
              <w:top w:val="nil"/>
              <w:left w:val="nil"/>
              <w:bottom w:val="single" w:sz="4" w:space="0" w:color="000000"/>
              <w:right w:val="single" w:sz="4" w:space="0" w:color="000000"/>
            </w:tcBorders>
            <w:tcMar>
              <w:top w:w="0" w:type="dxa"/>
              <w:left w:w="100" w:type="dxa"/>
              <w:bottom w:w="0" w:type="dxa"/>
              <w:right w:w="100" w:type="dxa"/>
            </w:tcMar>
          </w:tcPr>
          <w:p w14:paraId="3CA1E1D9"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    Sản phẩm còn hàng hay hết hàng</w:t>
            </w:r>
          </w:p>
        </w:tc>
      </w:tr>
    </w:tbl>
    <w:p w14:paraId="32A4547A"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xml:space="preserve"> </w:t>
      </w:r>
    </w:p>
    <w:p w14:paraId="6549A82E"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Các thành phần xử lý:</w:t>
      </w:r>
    </w:p>
    <w:p w14:paraId="55C5E113"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Thêm: thêm một sản phẩm mới vào trong cửa hàng.</w:t>
      </w:r>
    </w:p>
    <w:p w14:paraId="2358731D"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Quay Lại: quay trở lại trang danh sách sản phẩm</w:t>
      </w:r>
    </w:p>
    <w:p w14:paraId="1344F7E1" w14:textId="77777777" w:rsidR="00A5234B" w:rsidRDefault="00000000">
      <w:pPr>
        <w:pStyle w:val="Heading3"/>
        <w:rPr>
          <w:rFonts w:cs="Times New Roman"/>
          <w:color w:val="auto"/>
        </w:rPr>
      </w:pPr>
      <w:bookmarkStart w:id="33" w:name="_Toc167901451"/>
      <w:bookmarkStart w:id="34" w:name="_Toc31061"/>
      <w:r>
        <w:rPr>
          <w:rFonts w:cs="Times New Roman"/>
          <w:color w:val="auto"/>
          <w:lang w:val="vi-VN"/>
        </w:rPr>
        <w:t>4.</w:t>
      </w:r>
      <w:r>
        <w:rPr>
          <w:rFonts w:cs="Times New Roman"/>
          <w:color w:val="auto"/>
        </w:rPr>
        <w:t>2.3.     Thiết kế trang cập nhật số lượng sản phẩm</w:t>
      </w:r>
      <w:bookmarkEnd w:id="33"/>
      <w:bookmarkEnd w:id="34"/>
    </w:p>
    <w:p w14:paraId="57E62C22" w14:textId="77777777" w:rsidR="00A5234B" w:rsidRDefault="00000000">
      <w:pPr>
        <w:spacing w:before="240" w:after="240" w:line="360" w:lineRule="auto"/>
        <w:jc w:val="both"/>
        <w:rPr>
          <w:rFonts w:eastAsia="Times New Roman" w:cs="Times New Roman"/>
          <w:sz w:val="26"/>
          <w:szCs w:val="26"/>
        </w:rPr>
      </w:pPr>
      <w:r>
        <w:rPr>
          <w:rFonts w:eastAsia="Times New Roman" w:cs="Times New Roman"/>
          <w:noProof/>
          <w:sz w:val="26"/>
          <w:szCs w:val="26"/>
        </w:rPr>
        <w:drawing>
          <wp:inline distT="114300" distB="114300" distL="114300" distR="114300" wp14:anchorId="67E63897" wp14:editId="0615D8EB">
            <wp:extent cx="5730875" cy="14097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12" name="image5.png"/>
                    <pic:cNvPicPr preferRelativeResize="0"/>
                  </pic:nvPicPr>
                  <pic:blipFill>
                    <a:blip r:embed="rId20"/>
                    <a:srcRect/>
                    <a:stretch>
                      <a:fillRect/>
                    </a:stretch>
                  </pic:blipFill>
                  <pic:spPr>
                    <a:xfrm>
                      <a:off x="0" y="0"/>
                      <a:ext cx="5731200" cy="1409700"/>
                    </a:xfrm>
                    <a:prstGeom prst="rect">
                      <a:avLst/>
                    </a:prstGeom>
                  </pic:spPr>
                </pic:pic>
              </a:graphicData>
            </a:graphic>
          </wp:inline>
        </w:drawing>
      </w:r>
    </w:p>
    <w:p w14:paraId="3437F370" w14:textId="77777777" w:rsidR="00A5234B" w:rsidRDefault="00000000">
      <w:pPr>
        <w:spacing w:before="240" w:after="240" w:line="360" w:lineRule="auto"/>
        <w:ind w:firstLine="540"/>
        <w:jc w:val="both"/>
        <w:rPr>
          <w:rFonts w:eastAsia="Times New Roman" w:cs="Times New Roman"/>
          <w:sz w:val="26"/>
          <w:szCs w:val="26"/>
        </w:rPr>
      </w:pPr>
      <w:r>
        <w:rPr>
          <w:rFonts w:eastAsia="Times New Roman" w:cs="Times New Roman"/>
          <w:sz w:val="26"/>
          <w:szCs w:val="26"/>
        </w:rPr>
        <w:lastRenderedPageBreak/>
        <w:t>-   Trang cập nhật số lượng sản phẩm được sử dụng để thêm số lượng cho các sản phẩm đang có trong cửa hàng.</w:t>
      </w:r>
    </w:p>
    <w:p w14:paraId="6182D66B" w14:textId="77777777" w:rsidR="00A5234B" w:rsidRDefault="00000000">
      <w:pPr>
        <w:spacing w:before="240" w:after="240" w:line="360" w:lineRule="auto"/>
        <w:ind w:firstLine="540"/>
        <w:jc w:val="both"/>
        <w:rPr>
          <w:rFonts w:eastAsia="Times New Roman" w:cs="Times New Roman"/>
          <w:sz w:val="26"/>
          <w:szCs w:val="26"/>
        </w:rPr>
      </w:pPr>
      <w:r>
        <w:rPr>
          <w:rFonts w:eastAsia="Times New Roman" w:cs="Times New Roman"/>
          <w:sz w:val="26"/>
          <w:szCs w:val="26"/>
        </w:rPr>
        <w:t>-   Các thành phần dữ liệu đầu vào:</w:t>
      </w:r>
    </w:p>
    <w:p w14:paraId="7368B2B1"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Thông tin nhập liệu:</w:t>
      </w:r>
    </w:p>
    <w:tbl>
      <w:tblPr>
        <w:tblStyle w:val="Style25"/>
        <w:tblW w:w="9075" w:type="dxa"/>
        <w:tblInd w:w="8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0"/>
        <w:gridCol w:w="1757"/>
        <w:gridCol w:w="2145"/>
        <w:gridCol w:w="2370"/>
        <w:gridCol w:w="2203"/>
      </w:tblGrid>
      <w:tr w:rsidR="00A5234B" w14:paraId="6AE26DD3" w14:textId="77777777">
        <w:trPr>
          <w:trHeight w:val="405"/>
        </w:trPr>
        <w:tc>
          <w:tcPr>
            <w:tcW w:w="6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29C18C1"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lang w:val="vi-VN"/>
              </w:rPr>
              <w:t xml:space="preserve">      </w:t>
            </w:r>
            <w:r>
              <w:rPr>
                <w:rFonts w:eastAsia="Times New Roman" w:cs="Times New Roman"/>
                <w:sz w:val="26"/>
                <w:szCs w:val="26"/>
              </w:rPr>
              <w:t>STT</w:t>
            </w:r>
          </w:p>
        </w:tc>
        <w:tc>
          <w:tcPr>
            <w:tcW w:w="1757"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096E5FA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lang w:val="vi-VN"/>
              </w:rPr>
              <w:t xml:space="preserve">      </w:t>
            </w:r>
            <w:r>
              <w:rPr>
                <w:rFonts w:eastAsia="Times New Roman" w:cs="Times New Roman"/>
                <w:sz w:val="26"/>
                <w:szCs w:val="26"/>
              </w:rPr>
              <w:t>Tên thuộc tính</w:t>
            </w:r>
          </w:p>
        </w:tc>
        <w:tc>
          <w:tcPr>
            <w:tcW w:w="21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6A597F8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Kiểu</w:t>
            </w:r>
          </w:p>
        </w:tc>
        <w:tc>
          <w:tcPr>
            <w:tcW w:w="237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067F79A1"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Miền giá trị</w:t>
            </w:r>
          </w:p>
        </w:tc>
        <w:tc>
          <w:tcPr>
            <w:tcW w:w="2203"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6369BF72"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Ý nghĩa</w:t>
            </w:r>
          </w:p>
        </w:tc>
      </w:tr>
      <w:tr w:rsidR="00A5234B" w14:paraId="03549463" w14:textId="77777777">
        <w:trPr>
          <w:trHeight w:val="405"/>
        </w:trPr>
        <w:tc>
          <w:tcPr>
            <w:tcW w:w="60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B9C29B2"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lang w:val="vi-VN"/>
              </w:rPr>
              <w:t xml:space="preserve">     </w:t>
            </w:r>
            <w:r>
              <w:rPr>
                <w:rFonts w:eastAsia="Times New Roman" w:cs="Times New Roman"/>
                <w:sz w:val="26"/>
                <w:szCs w:val="26"/>
              </w:rPr>
              <w:t>1</w:t>
            </w:r>
          </w:p>
        </w:tc>
        <w:tc>
          <w:tcPr>
            <w:tcW w:w="1757" w:type="dxa"/>
            <w:tcBorders>
              <w:top w:val="nil"/>
              <w:left w:val="nil"/>
              <w:bottom w:val="single" w:sz="4" w:space="0" w:color="000000"/>
              <w:right w:val="single" w:sz="4" w:space="0" w:color="000000"/>
            </w:tcBorders>
            <w:tcMar>
              <w:top w:w="0" w:type="dxa"/>
              <w:left w:w="100" w:type="dxa"/>
              <w:bottom w:w="0" w:type="dxa"/>
              <w:right w:w="100" w:type="dxa"/>
            </w:tcMar>
          </w:tcPr>
          <w:p w14:paraId="00F856D4"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TenSP</w:t>
            </w:r>
          </w:p>
        </w:tc>
        <w:tc>
          <w:tcPr>
            <w:tcW w:w="2145" w:type="dxa"/>
            <w:tcBorders>
              <w:top w:val="nil"/>
              <w:left w:val="nil"/>
              <w:bottom w:val="single" w:sz="4" w:space="0" w:color="000000"/>
              <w:right w:val="single" w:sz="4" w:space="0" w:color="000000"/>
            </w:tcBorders>
            <w:tcMar>
              <w:top w:w="0" w:type="dxa"/>
              <w:left w:w="100" w:type="dxa"/>
              <w:bottom w:w="0" w:type="dxa"/>
              <w:right w:w="100" w:type="dxa"/>
            </w:tcMar>
          </w:tcPr>
          <w:p w14:paraId="5227A93A"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370" w:type="dxa"/>
            <w:tcBorders>
              <w:top w:val="nil"/>
              <w:left w:val="nil"/>
              <w:bottom w:val="single" w:sz="4" w:space="0" w:color="000000"/>
              <w:right w:val="single" w:sz="4" w:space="0" w:color="000000"/>
            </w:tcBorders>
            <w:tcMar>
              <w:top w:w="0" w:type="dxa"/>
              <w:left w:w="100" w:type="dxa"/>
              <w:bottom w:w="0" w:type="dxa"/>
              <w:right w:w="100" w:type="dxa"/>
            </w:tcMar>
          </w:tcPr>
          <w:p w14:paraId="56940856"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Tối đa 60 ký tự</w:t>
            </w:r>
          </w:p>
        </w:tc>
        <w:tc>
          <w:tcPr>
            <w:tcW w:w="2203" w:type="dxa"/>
            <w:tcBorders>
              <w:top w:val="nil"/>
              <w:left w:val="nil"/>
              <w:bottom w:val="single" w:sz="4" w:space="0" w:color="000000"/>
              <w:right w:val="single" w:sz="4" w:space="0" w:color="000000"/>
            </w:tcBorders>
            <w:tcMar>
              <w:top w:w="0" w:type="dxa"/>
              <w:left w:w="100" w:type="dxa"/>
              <w:bottom w:w="0" w:type="dxa"/>
              <w:right w:w="100" w:type="dxa"/>
            </w:tcMar>
          </w:tcPr>
          <w:p w14:paraId="0810B0A0"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sản phẩm</w:t>
            </w:r>
          </w:p>
        </w:tc>
      </w:tr>
      <w:tr w:rsidR="00A5234B" w14:paraId="29B1678A" w14:textId="77777777">
        <w:trPr>
          <w:trHeight w:val="405"/>
        </w:trPr>
        <w:tc>
          <w:tcPr>
            <w:tcW w:w="60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ECD5E86"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lang w:val="vi-VN"/>
              </w:rPr>
              <w:t xml:space="preserve">     </w:t>
            </w:r>
            <w:r>
              <w:rPr>
                <w:rFonts w:eastAsia="Times New Roman" w:cs="Times New Roman"/>
                <w:sz w:val="26"/>
                <w:szCs w:val="26"/>
              </w:rPr>
              <w:t>2</w:t>
            </w:r>
          </w:p>
        </w:tc>
        <w:tc>
          <w:tcPr>
            <w:tcW w:w="1757" w:type="dxa"/>
            <w:tcBorders>
              <w:top w:val="nil"/>
              <w:left w:val="nil"/>
              <w:bottom w:val="single" w:sz="4" w:space="0" w:color="000000"/>
              <w:right w:val="single" w:sz="4" w:space="0" w:color="000000"/>
            </w:tcBorders>
            <w:tcMar>
              <w:top w:w="0" w:type="dxa"/>
              <w:left w:w="100" w:type="dxa"/>
              <w:bottom w:w="0" w:type="dxa"/>
              <w:right w:w="100" w:type="dxa"/>
            </w:tcMar>
          </w:tcPr>
          <w:p w14:paraId="07B01C3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SoLuong</w:t>
            </w:r>
          </w:p>
        </w:tc>
        <w:tc>
          <w:tcPr>
            <w:tcW w:w="2145" w:type="dxa"/>
            <w:tcBorders>
              <w:top w:val="nil"/>
              <w:left w:val="nil"/>
              <w:bottom w:val="single" w:sz="4" w:space="0" w:color="000000"/>
              <w:right w:val="single" w:sz="4" w:space="0" w:color="000000"/>
            </w:tcBorders>
            <w:tcMar>
              <w:top w:w="0" w:type="dxa"/>
              <w:left w:w="100" w:type="dxa"/>
              <w:bottom w:w="0" w:type="dxa"/>
              <w:right w:w="100" w:type="dxa"/>
            </w:tcMar>
          </w:tcPr>
          <w:p w14:paraId="0A382DAD"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Số nguyên</w:t>
            </w:r>
          </w:p>
        </w:tc>
        <w:tc>
          <w:tcPr>
            <w:tcW w:w="2370" w:type="dxa"/>
            <w:tcBorders>
              <w:top w:val="nil"/>
              <w:left w:val="nil"/>
              <w:bottom w:val="single" w:sz="4" w:space="0" w:color="000000"/>
              <w:right w:val="single" w:sz="4" w:space="0" w:color="000000"/>
            </w:tcBorders>
            <w:tcMar>
              <w:top w:w="0" w:type="dxa"/>
              <w:left w:w="100" w:type="dxa"/>
              <w:bottom w:w="0" w:type="dxa"/>
              <w:right w:w="100" w:type="dxa"/>
            </w:tcMar>
          </w:tcPr>
          <w:p w14:paraId="283CED56"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&gt; 0</w:t>
            </w:r>
          </w:p>
        </w:tc>
        <w:tc>
          <w:tcPr>
            <w:tcW w:w="2203" w:type="dxa"/>
            <w:tcBorders>
              <w:top w:val="nil"/>
              <w:left w:val="nil"/>
              <w:bottom w:val="single" w:sz="4" w:space="0" w:color="000000"/>
              <w:right w:val="single" w:sz="4" w:space="0" w:color="000000"/>
            </w:tcBorders>
            <w:tcMar>
              <w:top w:w="0" w:type="dxa"/>
              <w:left w:w="100" w:type="dxa"/>
              <w:bottom w:w="0" w:type="dxa"/>
              <w:right w:w="100" w:type="dxa"/>
            </w:tcMar>
          </w:tcPr>
          <w:p w14:paraId="4469CB84"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lang w:val="vi-VN"/>
              </w:rPr>
              <w:t xml:space="preserve">     </w:t>
            </w:r>
            <w:r>
              <w:rPr>
                <w:rFonts w:eastAsia="Times New Roman" w:cs="Times New Roman"/>
                <w:sz w:val="26"/>
                <w:szCs w:val="26"/>
              </w:rPr>
              <w:t>Số lượng sản phẩm</w:t>
            </w:r>
          </w:p>
        </w:tc>
      </w:tr>
    </w:tbl>
    <w:p w14:paraId="15DDD1C8" w14:textId="77777777" w:rsidR="00A5234B" w:rsidRDefault="00000000">
      <w:pPr>
        <w:numPr>
          <w:ilvl w:val="0"/>
          <w:numId w:val="6"/>
        </w:numPr>
        <w:spacing w:before="240" w:after="240" w:line="360" w:lineRule="auto"/>
        <w:jc w:val="both"/>
        <w:rPr>
          <w:rFonts w:eastAsia="Times New Roman" w:cs="Times New Roman"/>
          <w:sz w:val="26"/>
          <w:szCs w:val="26"/>
        </w:rPr>
      </w:pPr>
      <w:r>
        <w:rPr>
          <w:rFonts w:eastAsia="Times New Roman" w:cs="Times New Roman"/>
          <w:sz w:val="26"/>
          <w:szCs w:val="26"/>
        </w:rPr>
        <w:t>Các thành phần xử lý:</w:t>
      </w:r>
    </w:p>
    <w:p w14:paraId="79C5A56B"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Thêm: cập nhật số lượng cho một sản phẩm đang có trong cửa hàng.</w:t>
      </w:r>
    </w:p>
    <w:p w14:paraId="2E67E9D1"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Quay lại: quay trở lại trang danh sách sản phẩm.</w:t>
      </w:r>
    </w:p>
    <w:p w14:paraId="6381B8C9" w14:textId="77777777" w:rsidR="00A5234B" w:rsidRDefault="00000000">
      <w:pPr>
        <w:pStyle w:val="Heading3"/>
        <w:rPr>
          <w:rFonts w:cs="Times New Roman"/>
          <w:color w:val="auto"/>
        </w:rPr>
      </w:pPr>
      <w:bookmarkStart w:id="35" w:name="_Toc167901452"/>
      <w:bookmarkStart w:id="36" w:name="_Toc25088"/>
      <w:r>
        <w:rPr>
          <w:rFonts w:cs="Times New Roman"/>
          <w:color w:val="auto"/>
          <w:lang w:val="vi-VN"/>
        </w:rPr>
        <w:t>4.</w:t>
      </w:r>
      <w:r>
        <w:rPr>
          <w:rFonts w:cs="Times New Roman"/>
          <w:color w:val="auto"/>
        </w:rPr>
        <w:t>2.</w:t>
      </w:r>
      <w:r>
        <w:rPr>
          <w:rFonts w:cs="Times New Roman"/>
          <w:color w:val="auto"/>
          <w:lang w:val="vi-VN"/>
        </w:rPr>
        <w:t>4</w:t>
      </w:r>
      <w:r>
        <w:rPr>
          <w:rFonts w:cs="Times New Roman"/>
          <w:color w:val="auto"/>
        </w:rPr>
        <w:t xml:space="preserve">  Thiết kế trang thêm phiếu nhập mới</w:t>
      </w:r>
      <w:bookmarkEnd w:id="35"/>
      <w:bookmarkEnd w:id="36"/>
    </w:p>
    <w:p w14:paraId="029AEA43" w14:textId="77777777" w:rsidR="00A5234B" w:rsidRDefault="00000000">
      <w:pPr>
        <w:spacing w:before="240" w:after="240" w:line="360" w:lineRule="auto"/>
        <w:jc w:val="both"/>
        <w:rPr>
          <w:rFonts w:eastAsia="Times New Roman" w:cs="Times New Roman"/>
          <w:sz w:val="26"/>
          <w:szCs w:val="26"/>
        </w:rPr>
      </w:pPr>
      <w:r>
        <w:rPr>
          <w:rFonts w:eastAsia="Times New Roman" w:cs="Times New Roman"/>
          <w:noProof/>
          <w:sz w:val="26"/>
          <w:szCs w:val="26"/>
        </w:rPr>
        <w:drawing>
          <wp:inline distT="114300" distB="114300" distL="114300" distR="114300" wp14:anchorId="0F2F5D9B" wp14:editId="2726B98F">
            <wp:extent cx="5730875" cy="28321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21" name="image13.png"/>
                    <pic:cNvPicPr preferRelativeResize="0"/>
                  </pic:nvPicPr>
                  <pic:blipFill>
                    <a:blip r:embed="rId21"/>
                    <a:srcRect/>
                    <a:stretch>
                      <a:fillRect/>
                    </a:stretch>
                  </pic:blipFill>
                  <pic:spPr>
                    <a:xfrm>
                      <a:off x="0" y="0"/>
                      <a:ext cx="5731200" cy="2832100"/>
                    </a:xfrm>
                    <a:prstGeom prst="rect">
                      <a:avLst/>
                    </a:prstGeom>
                  </pic:spPr>
                </pic:pic>
              </a:graphicData>
            </a:graphic>
          </wp:inline>
        </w:drawing>
      </w:r>
    </w:p>
    <w:p w14:paraId="0C19CDC1" w14:textId="77777777" w:rsidR="00A5234B" w:rsidRDefault="00000000">
      <w:pPr>
        <w:numPr>
          <w:ilvl w:val="0"/>
          <w:numId w:val="7"/>
        </w:numPr>
        <w:spacing w:before="240" w:line="360" w:lineRule="auto"/>
        <w:jc w:val="both"/>
        <w:rPr>
          <w:rFonts w:eastAsia="Times New Roman" w:cs="Times New Roman"/>
          <w:sz w:val="26"/>
          <w:szCs w:val="26"/>
        </w:rPr>
      </w:pPr>
      <w:r>
        <w:rPr>
          <w:rFonts w:eastAsia="Times New Roman" w:cs="Times New Roman"/>
          <w:sz w:val="26"/>
          <w:szCs w:val="26"/>
        </w:rPr>
        <w:t>Trang thêm sản phẩm mới dùng để thêm thông tin của phiếu nhập hàng mới cho cửa hàng.</w:t>
      </w:r>
    </w:p>
    <w:p w14:paraId="54F72E8B" w14:textId="77777777" w:rsidR="00A5234B" w:rsidRDefault="00000000">
      <w:pPr>
        <w:numPr>
          <w:ilvl w:val="0"/>
          <w:numId w:val="7"/>
        </w:numPr>
        <w:spacing w:line="360" w:lineRule="auto"/>
        <w:jc w:val="both"/>
        <w:rPr>
          <w:rFonts w:eastAsia="Times New Roman" w:cs="Times New Roman"/>
          <w:sz w:val="26"/>
          <w:szCs w:val="26"/>
        </w:rPr>
      </w:pPr>
      <w:r>
        <w:rPr>
          <w:rFonts w:eastAsia="Times New Roman" w:cs="Times New Roman"/>
          <w:sz w:val="26"/>
          <w:szCs w:val="26"/>
        </w:rPr>
        <w:t>Các thành phần dữ liệu đầu vào:</w:t>
      </w:r>
    </w:p>
    <w:p w14:paraId="29C17BA1" w14:textId="77777777" w:rsidR="00A5234B" w:rsidRDefault="00000000">
      <w:pPr>
        <w:numPr>
          <w:ilvl w:val="0"/>
          <w:numId w:val="8"/>
        </w:numPr>
        <w:spacing w:after="240" w:line="360" w:lineRule="auto"/>
        <w:jc w:val="both"/>
        <w:rPr>
          <w:rFonts w:eastAsia="Times New Roman" w:cs="Times New Roman"/>
          <w:sz w:val="26"/>
          <w:szCs w:val="26"/>
        </w:rPr>
      </w:pPr>
      <w:r>
        <w:rPr>
          <w:rFonts w:eastAsia="Times New Roman" w:cs="Times New Roman"/>
          <w:sz w:val="26"/>
          <w:szCs w:val="26"/>
        </w:rPr>
        <w:t>Thông tin nhập liệu:</w:t>
      </w:r>
    </w:p>
    <w:tbl>
      <w:tblPr>
        <w:tblStyle w:val="Style26"/>
        <w:tblW w:w="9105" w:type="dxa"/>
        <w:tblInd w:w="10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592"/>
        <w:gridCol w:w="1965"/>
        <w:gridCol w:w="1785"/>
        <w:gridCol w:w="1725"/>
        <w:gridCol w:w="2038"/>
      </w:tblGrid>
      <w:tr w:rsidR="00A5234B" w14:paraId="459641F3" w14:textId="77777777">
        <w:trPr>
          <w:trHeight w:val="315"/>
        </w:trPr>
        <w:tc>
          <w:tcPr>
            <w:tcW w:w="15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EB0A4AE" w14:textId="77777777" w:rsidR="00A5234B" w:rsidRDefault="00000000">
            <w:pPr>
              <w:spacing w:before="240"/>
              <w:jc w:val="center"/>
              <w:rPr>
                <w:rFonts w:eastAsia="Times New Roman" w:cs="Times New Roman"/>
                <w:sz w:val="26"/>
                <w:szCs w:val="26"/>
              </w:rPr>
            </w:pPr>
            <w:r>
              <w:rPr>
                <w:rFonts w:eastAsia="Times New Roman" w:cs="Times New Roman"/>
                <w:sz w:val="26"/>
                <w:szCs w:val="26"/>
              </w:rPr>
              <w:lastRenderedPageBreak/>
              <w:t>STT</w:t>
            </w:r>
          </w:p>
        </w:tc>
        <w:tc>
          <w:tcPr>
            <w:tcW w:w="196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59AA9534" w14:textId="77777777" w:rsidR="00A5234B" w:rsidRDefault="00000000">
            <w:pPr>
              <w:spacing w:before="240"/>
              <w:jc w:val="center"/>
              <w:rPr>
                <w:rFonts w:eastAsia="Times New Roman" w:cs="Times New Roman"/>
                <w:sz w:val="26"/>
                <w:szCs w:val="26"/>
              </w:rPr>
            </w:pPr>
            <w:r>
              <w:rPr>
                <w:rFonts w:eastAsia="Times New Roman" w:cs="Times New Roman"/>
                <w:sz w:val="26"/>
                <w:szCs w:val="26"/>
              </w:rPr>
              <w:t>Tên thuộc tính</w:t>
            </w:r>
          </w:p>
        </w:tc>
        <w:tc>
          <w:tcPr>
            <w:tcW w:w="178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002ADE9C" w14:textId="77777777" w:rsidR="00A5234B" w:rsidRDefault="00000000">
            <w:pPr>
              <w:spacing w:before="240"/>
              <w:jc w:val="center"/>
              <w:rPr>
                <w:rFonts w:eastAsia="Times New Roman" w:cs="Times New Roman"/>
                <w:sz w:val="26"/>
                <w:szCs w:val="26"/>
              </w:rPr>
            </w:pPr>
            <w:r>
              <w:rPr>
                <w:rFonts w:eastAsia="Times New Roman" w:cs="Times New Roman"/>
                <w:sz w:val="26"/>
                <w:szCs w:val="26"/>
              </w:rPr>
              <w:t>Kiểu</w:t>
            </w:r>
          </w:p>
        </w:tc>
        <w:tc>
          <w:tcPr>
            <w:tcW w:w="172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07AABDAC" w14:textId="77777777" w:rsidR="00A5234B" w:rsidRDefault="00000000">
            <w:pPr>
              <w:spacing w:before="240"/>
              <w:jc w:val="center"/>
              <w:rPr>
                <w:rFonts w:eastAsia="Times New Roman" w:cs="Times New Roman"/>
                <w:sz w:val="26"/>
                <w:szCs w:val="26"/>
              </w:rPr>
            </w:pPr>
            <w:r>
              <w:rPr>
                <w:rFonts w:eastAsia="Times New Roman" w:cs="Times New Roman"/>
                <w:sz w:val="26"/>
                <w:szCs w:val="26"/>
              </w:rPr>
              <w:t>Miền giá trị</w:t>
            </w:r>
          </w:p>
        </w:tc>
        <w:tc>
          <w:tcPr>
            <w:tcW w:w="2038"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3C3B2F66" w14:textId="77777777" w:rsidR="00A5234B" w:rsidRDefault="00000000">
            <w:pPr>
              <w:spacing w:before="240"/>
              <w:jc w:val="center"/>
              <w:rPr>
                <w:rFonts w:eastAsia="Times New Roman" w:cs="Times New Roman"/>
                <w:sz w:val="26"/>
                <w:szCs w:val="26"/>
              </w:rPr>
            </w:pPr>
            <w:r>
              <w:rPr>
                <w:rFonts w:eastAsia="Times New Roman" w:cs="Times New Roman"/>
                <w:sz w:val="26"/>
                <w:szCs w:val="26"/>
              </w:rPr>
              <w:t>Ý nghĩa</w:t>
            </w:r>
          </w:p>
        </w:tc>
      </w:tr>
      <w:tr w:rsidR="00A5234B" w14:paraId="1CC5435F" w14:textId="77777777">
        <w:trPr>
          <w:trHeight w:val="615"/>
        </w:trPr>
        <w:tc>
          <w:tcPr>
            <w:tcW w:w="1592"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06CD308" w14:textId="77777777" w:rsidR="00A5234B" w:rsidRDefault="00000000">
            <w:pPr>
              <w:spacing w:before="240"/>
              <w:jc w:val="center"/>
              <w:rPr>
                <w:rFonts w:eastAsia="Times New Roman" w:cs="Times New Roman"/>
                <w:sz w:val="26"/>
                <w:szCs w:val="26"/>
              </w:rPr>
            </w:pPr>
            <w:r>
              <w:rPr>
                <w:rFonts w:eastAsia="Times New Roman" w:cs="Times New Roman"/>
                <w:sz w:val="26"/>
                <w:szCs w:val="26"/>
              </w:rPr>
              <w:t>1</w:t>
            </w:r>
          </w:p>
        </w:tc>
        <w:tc>
          <w:tcPr>
            <w:tcW w:w="1965" w:type="dxa"/>
            <w:tcBorders>
              <w:top w:val="nil"/>
              <w:left w:val="nil"/>
              <w:bottom w:val="single" w:sz="4" w:space="0" w:color="000000"/>
              <w:right w:val="single" w:sz="4" w:space="0" w:color="000000"/>
            </w:tcBorders>
            <w:tcMar>
              <w:top w:w="0" w:type="dxa"/>
              <w:left w:w="100" w:type="dxa"/>
              <w:bottom w:w="0" w:type="dxa"/>
              <w:right w:w="100" w:type="dxa"/>
            </w:tcMar>
          </w:tcPr>
          <w:p w14:paraId="59E8A5E2" w14:textId="77777777" w:rsidR="00A5234B" w:rsidRDefault="00000000">
            <w:pPr>
              <w:spacing w:before="240"/>
              <w:jc w:val="center"/>
              <w:rPr>
                <w:rFonts w:eastAsia="Times New Roman" w:cs="Times New Roman"/>
                <w:sz w:val="26"/>
                <w:szCs w:val="26"/>
              </w:rPr>
            </w:pPr>
            <w:r>
              <w:rPr>
                <w:rFonts w:eastAsia="Times New Roman" w:cs="Times New Roman"/>
                <w:sz w:val="26"/>
                <w:szCs w:val="26"/>
              </w:rPr>
              <w:t>TenNhaCung</w:t>
            </w:r>
          </w:p>
        </w:tc>
        <w:tc>
          <w:tcPr>
            <w:tcW w:w="1785" w:type="dxa"/>
            <w:tcBorders>
              <w:top w:val="nil"/>
              <w:left w:val="nil"/>
              <w:bottom w:val="single" w:sz="4" w:space="0" w:color="000000"/>
              <w:right w:val="single" w:sz="4" w:space="0" w:color="000000"/>
            </w:tcBorders>
            <w:tcMar>
              <w:top w:w="0" w:type="dxa"/>
              <w:left w:w="100" w:type="dxa"/>
              <w:bottom w:w="0" w:type="dxa"/>
              <w:right w:w="100" w:type="dxa"/>
            </w:tcMar>
          </w:tcPr>
          <w:p w14:paraId="4D30AFFC" w14:textId="77777777" w:rsidR="00A5234B" w:rsidRDefault="00000000">
            <w:pPr>
              <w:spacing w:before="240"/>
              <w:jc w:val="center"/>
              <w:rPr>
                <w:rFonts w:eastAsia="Times New Roman" w:cs="Times New Roman"/>
                <w:sz w:val="26"/>
                <w:szCs w:val="26"/>
              </w:rPr>
            </w:pPr>
            <w:r>
              <w:rPr>
                <w:rFonts w:eastAsia="Times New Roman" w:cs="Times New Roman"/>
                <w:sz w:val="26"/>
                <w:szCs w:val="26"/>
              </w:rPr>
              <w:t>Chuỗi</w:t>
            </w:r>
          </w:p>
        </w:tc>
        <w:tc>
          <w:tcPr>
            <w:tcW w:w="1725" w:type="dxa"/>
            <w:tcBorders>
              <w:top w:val="nil"/>
              <w:left w:val="nil"/>
              <w:bottom w:val="single" w:sz="4" w:space="0" w:color="000000"/>
              <w:right w:val="single" w:sz="4" w:space="0" w:color="000000"/>
            </w:tcBorders>
            <w:tcMar>
              <w:top w:w="0" w:type="dxa"/>
              <w:left w:w="100" w:type="dxa"/>
              <w:bottom w:w="0" w:type="dxa"/>
              <w:right w:w="100" w:type="dxa"/>
            </w:tcMar>
          </w:tcPr>
          <w:p w14:paraId="5FDC2B10" w14:textId="77777777" w:rsidR="00A5234B" w:rsidRDefault="00000000">
            <w:pPr>
              <w:spacing w:before="240"/>
              <w:jc w:val="center"/>
              <w:rPr>
                <w:rFonts w:eastAsia="Times New Roman" w:cs="Times New Roman"/>
                <w:sz w:val="26"/>
                <w:szCs w:val="26"/>
              </w:rPr>
            </w:pPr>
            <w:r>
              <w:rPr>
                <w:rFonts w:eastAsia="Times New Roman" w:cs="Times New Roman"/>
                <w:sz w:val="26"/>
                <w:szCs w:val="26"/>
              </w:rPr>
              <w:t>Tối đa 80 ký tự</w:t>
            </w:r>
          </w:p>
        </w:tc>
        <w:tc>
          <w:tcPr>
            <w:tcW w:w="2038" w:type="dxa"/>
            <w:tcBorders>
              <w:top w:val="nil"/>
              <w:left w:val="nil"/>
              <w:bottom w:val="single" w:sz="4" w:space="0" w:color="000000"/>
              <w:right w:val="single" w:sz="4" w:space="0" w:color="000000"/>
            </w:tcBorders>
            <w:tcMar>
              <w:top w:w="0" w:type="dxa"/>
              <w:left w:w="100" w:type="dxa"/>
              <w:bottom w:w="0" w:type="dxa"/>
              <w:right w:w="100" w:type="dxa"/>
            </w:tcMar>
          </w:tcPr>
          <w:p w14:paraId="1C6D00D2" w14:textId="77777777" w:rsidR="00A5234B" w:rsidRDefault="00000000">
            <w:pPr>
              <w:spacing w:before="240"/>
              <w:jc w:val="center"/>
              <w:rPr>
                <w:rFonts w:eastAsia="Times New Roman" w:cs="Times New Roman"/>
                <w:sz w:val="26"/>
                <w:szCs w:val="26"/>
              </w:rPr>
            </w:pPr>
            <w:r>
              <w:rPr>
                <w:rFonts w:eastAsia="Times New Roman" w:cs="Times New Roman"/>
                <w:sz w:val="26"/>
                <w:szCs w:val="26"/>
              </w:rPr>
              <w:t>Tên nhà cung cấp</w:t>
            </w:r>
          </w:p>
        </w:tc>
      </w:tr>
      <w:tr w:rsidR="00A5234B" w14:paraId="0DFFFF0B" w14:textId="77777777">
        <w:trPr>
          <w:trHeight w:val="615"/>
        </w:trPr>
        <w:tc>
          <w:tcPr>
            <w:tcW w:w="1592"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6B64723" w14:textId="77777777" w:rsidR="00A5234B" w:rsidRDefault="00000000">
            <w:pPr>
              <w:spacing w:before="240"/>
              <w:jc w:val="center"/>
              <w:rPr>
                <w:rFonts w:eastAsia="Times New Roman" w:cs="Times New Roman"/>
                <w:sz w:val="26"/>
                <w:szCs w:val="26"/>
              </w:rPr>
            </w:pPr>
            <w:r>
              <w:rPr>
                <w:rFonts w:eastAsia="Times New Roman" w:cs="Times New Roman"/>
                <w:sz w:val="26"/>
                <w:szCs w:val="26"/>
              </w:rPr>
              <w:t>2</w:t>
            </w:r>
          </w:p>
        </w:tc>
        <w:tc>
          <w:tcPr>
            <w:tcW w:w="1965" w:type="dxa"/>
            <w:tcBorders>
              <w:top w:val="nil"/>
              <w:left w:val="nil"/>
              <w:bottom w:val="single" w:sz="4" w:space="0" w:color="000000"/>
              <w:right w:val="single" w:sz="4" w:space="0" w:color="000000"/>
            </w:tcBorders>
            <w:tcMar>
              <w:top w:w="0" w:type="dxa"/>
              <w:left w:w="100" w:type="dxa"/>
              <w:bottom w:w="0" w:type="dxa"/>
              <w:right w:w="100" w:type="dxa"/>
            </w:tcMar>
          </w:tcPr>
          <w:p w14:paraId="29D3E953" w14:textId="77777777" w:rsidR="00A5234B" w:rsidRDefault="00000000">
            <w:pPr>
              <w:spacing w:before="240"/>
              <w:jc w:val="center"/>
              <w:rPr>
                <w:rFonts w:eastAsia="Times New Roman" w:cs="Times New Roman"/>
                <w:sz w:val="26"/>
                <w:szCs w:val="26"/>
              </w:rPr>
            </w:pPr>
            <w:r>
              <w:rPr>
                <w:rFonts w:eastAsia="Times New Roman" w:cs="Times New Roman"/>
                <w:sz w:val="26"/>
                <w:szCs w:val="26"/>
              </w:rPr>
              <w:t>DiaChi</w:t>
            </w:r>
          </w:p>
        </w:tc>
        <w:tc>
          <w:tcPr>
            <w:tcW w:w="1785" w:type="dxa"/>
            <w:tcBorders>
              <w:top w:val="nil"/>
              <w:left w:val="nil"/>
              <w:bottom w:val="single" w:sz="4" w:space="0" w:color="000000"/>
              <w:right w:val="single" w:sz="4" w:space="0" w:color="000000"/>
            </w:tcBorders>
            <w:tcMar>
              <w:top w:w="0" w:type="dxa"/>
              <w:left w:w="100" w:type="dxa"/>
              <w:bottom w:w="0" w:type="dxa"/>
              <w:right w:w="100" w:type="dxa"/>
            </w:tcMar>
          </w:tcPr>
          <w:p w14:paraId="41AAE64D" w14:textId="77777777" w:rsidR="00A5234B" w:rsidRDefault="00000000">
            <w:pPr>
              <w:spacing w:before="240"/>
              <w:jc w:val="center"/>
              <w:rPr>
                <w:rFonts w:eastAsia="Times New Roman" w:cs="Times New Roman"/>
                <w:sz w:val="26"/>
                <w:szCs w:val="26"/>
              </w:rPr>
            </w:pPr>
            <w:r>
              <w:rPr>
                <w:rFonts w:eastAsia="Times New Roman" w:cs="Times New Roman"/>
                <w:sz w:val="26"/>
                <w:szCs w:val="26"/>
              </w:rPr>
              <w:t>Chuỗi</w:t>
            </w:r>
          </w:p>
        </w:tc>
        <w:tc>
          <w:tcPr>
            <w:tcW w:w="1725" w:type="dxa"/>
            <w:tcBorders>
              <w:top w:val="nil"/>
              <w:left w:val="nil"/>
              <w:bottom w:val="single" w:sz="4" w:space="0" w:color="000000"/>
              <w:right w:val="single" w:sz="4" w:space="0" w:color="000000"/>
            </w:tcBorders>
            <w:tcMar>
              <w:top w:w="0" w:type="dxa"/>
              <w:left w:w="100" w:type="dxa"/>
              <w:bottom w:w="0" w:type="dxa"/>
              <w:right w:w="100" w:type="dxa"/>
            </w:tcMar>
          </w:tcPr>
          <w:p w14:paraId="5451E6F2" w14:textId="77777777" w:rsidR="00A5234B" w:rsidRDefault="00000000">
            <w:pPr>
              <w:spacing w:before="240"/>
              <w:jc w:val="center"/>
              <w:rPr>
                <w:rFonts w:eastAsia="Times New Roman" w:cs="Times New Roman"/>
                <w:sz w:val="26"/>
                <w:szCs w:val="26"/>
              </w:rPr>
            </w:pPr>
            <w:r>
              <w:rPr>
                <w:rFonts w:eastAsia="Times New Roman" w:cs="Times New Roman"/>
                <w:sz w:val="26"/>
                <w:szCs w:val="26"/>
              </w:rPr>
              <w:t>Tối đa 100 ký tự</w:t>
            </w:r>
          </w:p>
        </w:tc>
        <w:tc>
          <w:tcPr>
            <w:tcW w:w="2038" w:type="dxa"/>
            <w:tcBorders>
              <w:top w:val="nil"/>
              <w:left w:val="nil"/>
              <w:bottom w:val="single" w:sz="4" w:space="0" w:color="000000"/>
              <w:right w:val="single" w:sz="4" w:space="0" w:color="000000"/>
            </w:tcBorders>
            <w:tcMar>
              <w:top w:w="0" w:type="dxa"/>
              <w:left w:w="100" w:type="dxa"/>
              <w:bottom w:w="0" w:type="dxa"/>
              <w:right w:w="100" w:type="dxa"/>
            </w:tcMar>
          </w:tcPr>
          <w:p w14:paraId="6515BCFC" w14:textId="77777777" w:rsidR="00A5234B" w:rsidRDefault="00000000">
            <w:pPr>
              <w:spacing w:before="240"/>
              <w:jc w:val="center"/>
              <w:rPr>
                <w:rFonts w:eastAsia="Times New Roman" w:cs="Times New Roman"/>
                <w:sz w:val="26"/>
                <w:szCs w:val="26"/>
              </w:rPr>
            </w:pPr>
            <w:r>
              <w:rPr>
                <w:rFonts w:eastAsia="Times New Roman" w:cs="Times New Roman"/>
                <w:sz w:val="26"/>
                <w:szCs w:val="26"/>
              </w:rPr>
              <w:t>Địa chỉ nhà cung cấp</w:t>
            </w:r>
          </w:p>
        </w:tc>
      </w:tr>
      <w:tr w:rsidR="00A5234B" w14:paraId="0E4D2F8E" w14:textId="77777777">
        <w:trPr>
          <w:trHeight w:val="615"/>
        </w:trPr>
        <w:tc>
          <w:tcPr>
            <w:tcW w:w="1592"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0E80743" w14:textId="77777777" w:rsidR="00A5234B" w:rsidRDefault="00000000">
            <w:pPr>
              <w:spacing w:before="240"/>
              <w:jc w:val="center"/>
              <w:rPr>
                <w:rFonts w:eastAsia="Times New Roman" w:cs="Times New Roman"/>
                <w:sz w:val="26"/>
                <w:szCs w:val="26"/>
              </w:rPr>
            </w:pPr>
            <w:r>
              <w:rPr>
                <w:rFonts w:eastAsia="Times New Roman" w:cs="Times New Roman"/>
                <w:sz w:val="26"/>
                <w:szCs w:val="26"/>
              </w:rPr>
              <w:t>3</w:t>
            </w:r>
          </w:p>
        </w:tc>
        <w:tc>
          <w:tcPr>
            <w:tcW w:w="1965" w:type="dxa"/>
            <w:tcBorders>
              <w:top w:val="nil"/>
              <w:left w:val="nil"/>
              <w:bottom w:val="single" w:sz="4" w:space="0" w:color="000000"/>
              <w:right w:val="single" w:sz="4" w:space="0" w:color="000000"/>
            </w:tcBorders>
            <w:tcMar>
              <w:top w:w="0" w:type="dxa"/>
              <w:left w:w="100" w:type="dxa"/>
              <w:bottom w:w="0" w:type="dxa"/>
              <w:right w:w="100" w:type="dxa"/>
            </w:tcMar>
          </w:tcPr>
          <w:p w14:paraId="506B6D01" w14:textId="77777777" w:rsidR="00A5234B" w:rsidRDefault="00000000">
            <w:pPr>
              <w:spacing w:before="240"/>
              <w:jc w:val="center"/>
              <w:rPr>
                <w:rFonts w:eastAsia="Times New Roman" w:cs="Times New Roman"/>
                <w:sz w:val="26"/>
                <w:szCs w:val="26"/>
              </w:rPr>
            </w:pPr>
            <w:r>
              <w:rPr>
                <w:rFonts w:eastAsia="Times New Roman" w:cs="Times New Roman"/>
                <w:sz w:val="26"/>
                <w:szCs w:val="26"/>
              </w:rPr>
              <w:t>GiaGoc</w:t>
            </w:r>
          </w:p>
        </w:tc>
        <w:tc>
          <w:tcPr>
            <w:tcW w:w="1785" w:type="dxa"/>
            <w:tcBorders>
              <w:top w:val="nil"/>
              <w:left w:val="nil"/>
              <w:bottom w:val="single" w:sz="4" w:space="0" w:color="000000"/>
              <w:right w:val="single" w:sz="4" w:space="0" w:color="000000"/>
            </w:tcBorders>
            <w:tcMar>
              <w:top w:w="0" w:type="dxa"/>
              <w:left w:w="100" w:type="dxa"/>
              <w:bottom w:w="0" w:type="dxa"/>
              <w:right w:w="100" w:type="dxa"/>
            </w:tcMar>
          </w:tcPr>
          <w:p w14:paraId="4441AD22" w14:textId="77777777" w:rsidR="00A5234B" w:rsidRDefault="00000000">
            <w:pPr>
              <w:spacing w:before="240"/>
              <w:jc w:val="center"/>
              <w:rPr>
                <w:rFonts w:eastAsia="Times New Roman" w:cs="Times New Roman"/>
                <w:sz w:val="26"/>
                <w:szCs w:val="26"/>
              </w:rPr>
            </w:pPr>
            <w:r>
              <w:rPr>
                <w:rFonts w:eastAsia="Times New Roman" w:cs="Times New Roman"/>
                <w:sz w:val="26"/>
                <w:szCs w:val="26"/>
              </w:rPr>
              <w:t>Số nguyên</w:t>
            </w:r>
          </w:p>
        </w:tc>
        <w:tc>
          <w:tcPr>
            <w:tcW w:w="1725" w:type="dxa"/>
            <w:tcBorders>
              <w:top w:val="nil"/>
              <w:left w:val="nil"/>
              <w:bottom w:val="single" w:sz="4" w:space="0" w:color="000000"/>
              <w:right w:val="single" w:sz="4" w:space="0" w:color="000000"/>
            </w:tcBorders>
            <w:tcMar>
              <w:top w:w="0" w:type="dxa"/>
              <w:left w:w="100" w:type="dxa"/>
              <w:bottom w:w="0" w:type="dxa"/>
              <w:right w:w="100" w:type="dxa"/>
            </w:tcMar>
          </w:tcPr>
          <w:p w14:paraId="269BCF2A" w14:textId="77777777" w:rsidR="00A5234B" w:rsidRDefault="00000000">
            <w:pPr>
              <w:spacing w:before="240"/>
              <w:jc w:val="center"/>
              <w:rPr>
                <w:rFonts w:eastAsia="Times New Roman" w:cs="Times New Roman"/>
                <w:sz w:val="26"/>
                <w:szCs w:val="26"/>
              </w:rPr>
            </w:pPr>
            <w:r>
              <w:rPr>
                <w:rFonts w:eastAsia="Times New Roman" w:cs="Times New Roman"/>
                <w:sz w:val="26"/>
                <w:szCs w:val="26"/>
              </w:rPr>
              <w:t>&gt; 0</w:t>
            </w:r>
          </w:p>
        </w:tc>
        <w:tc>
          <w:tcPr>
            <w:tcW w:w="2038" w:type="dxa"/>
            <w:tcBorders>
              <w:top w:val="nil"/>
              <w:left w:val="nil"/>
              <w:bottom w:val="single" w:sz="4" w:space="0" w:color="000000"/>
              <w:right w:val="single" w:sz="4" w:space="0" w:color="000000"/>
            </w:tcBorders>
            <w:tcMar>
              <w:top w:w="0" w:type="dxa"/>
              <w:left w:w="100" w:type="dxa"/>
              <w:bottom w:w="0" w:type="dxa"/>
              <w:right w:w="100" w:type="dxa"/>
            </w:tcMar>
          </w:tcPr>
          <w:p w14:paraId="4267419E" w14:textId="77777777" w:rsidR="00A5234B" w:rsidRDefault="00000000">
            <w:pPr>
              <w:spacing w:before="240"/>
              <w:jc w:val="center"/>
              <w:rPr>
                <w:rFonts w:eastAsia="Times New Roman" w:cs="Times New Roman"/>
                <w:sz w:val="26"/>
                <w:szCs w:val="26"/>
              </w:rPr>
            </w:pPr>
            <w:r>
              <w:rPr>
                <w:rFonts w:eastAsia="Times New Roman" w:cs="Times New Roman"/>
                <w:sz w:val="26"/>
                <w:szCs w:val="26"/>
              </w:rPr>
              <w:t>Giá mua vào của sản phẩm</w:t>
            </w:r>
          </w:p>
        </w:tc>
      </w:tr>
    </w:tbl>
    <w:p w14:paraId="4226164E" w14:textId="77777777" w:rsidR="00A5234B" w:rsidRDefault="00000000">
      <w:pPr>
        <w:numPr>
          <w:ilvl w:val="0"/>
          <w:numId w:val="9"/>
        </w:numPr>
        <w:spacing w:before="240" w:after="240" w:line="360" w:lineRule="auto"/>
        <w:jc w:val="both"/>
        <w:rPr>
          <w:rFonts w:eastAsia="Times New Roman" w:cs="Times New Roman"/>
          <w:sz w:val="26"/>
          <w:szCs w:val="26"/>
        </w:rPr>
      </w:pPr>
      <w:r>
        <w:rPr>
          <w:rFonts w:eastAsia="Times New Roman" w:cs="Times New Roman"/>
          <w:sz w:val="26"/>
          <w:szCs w:val="26"/>
        </w:rPr>
        <w:t>Thông tin tính toán:</w:t>
      </w:r>
    </w:p>
    <w:p w14:paraId="4A327F42" w14:textId="77777777" w:rsidR="00A5234B" w:rsidRDefault="00A5234B">
      <w:pPr>
        <w:spacing w:before="240" w:after="240" w:line="360" w:lineRule="auto"/>
        <w:jc w:val="both"/>
        <w:rPr>
          <w:rFonts w:eastAsia="Times New Roman" w:cs="Times New Roman"/>
          <w:sz w:val="26"/>
          <w:szCs w:val="26"/>
        </w:rPr>
      </w:pPr>
    </w:p>
    <w:tbl>
      <w:tblPr>
        <w:tblStyle w:val="Style27"/>
        <w:tblW w:w="9105" w:type="dxa"/>
        <w:tblInd w:w="11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607"/>
        <w:gridCol w:w="1845"/>
        <w:gridCol w:w="1800"/>
        <w:gridCol w:w="1740"/>
        <w:gridCol w:w="2113"/>
      </w:tblGrid>
      <w:tr w:rsidR="00A5234B" w14:paraId="5E229242" w14:textId="77777777">
        <w:trPr>
          <w:trHeight w:val="315"/>
        </w:trPr>
        <w:tc>
          <w:tcPr>
            <w:tcW w:w="16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E48E76A" w14:textId="77777777" w:rsidR="00A5234B" w:rsidRDefault="00000000">
            <w:pPr>
              <w:spacing w:before="240"/>
              <w:jc w:val="center"/>
              <w:rPr>
                <w:rFonts w:eastAsia="Times New Roman" w:cs="Times New Roman"/>
                <w:sz w:val="26"/>
                <w:szCs w:val="26"/>
              </w:rPr>
            </w:pPr>
            <w:r>
              <w:rPr>
                <w:rFonts w:eastAsia="Times New Roman" w:cs="Times New Roman"/>
                <w:sz w:val="26"/>
                <w:szCs w:val="26"/>
              </w:rPr>
              <w:t>STT</w:t>
            </w:r>
          </w:p>
        </w:tc>
        <w:tc>
          <w:tcPr>
            <w:tcW w:w="184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1DE27838" w14:textId="77777777" w:rsidR="00A5234B" w:rsidRDefault="00000000">
            <w:pPr>
              <w:spacing w:before="240"/>
              <w:jc w:val="center"/>
              <w:rPr>
                <w:rFonts w:eastAsia="Times New Roman" w:cs="Times New Roman"/>
                <w:sz w:val="26"/>
                <w:szCs w:val="26"/>
              </w:rPr>
            </w:pPr>
            <w:r>
              <w:rPr>
                <w:rFonts w:eastAsia="Times New Roman" w:cs="Times New Roman"/>
                <w:sz w:val="26"/>
                <w:szCs w:val="26"/>
              </w:rPr>
              <w:t>Tên thuộc tính</w:t>
            </w:r>
          </w:p>
        </w:tc>
        <w:tc>
          <w:tcPr>
            <w:tcW w:w="180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142AC45A" w14:textId="77777777" w:rsidR="00A5234B" w:rsidRDefault="00000000">
            <w:pPr>
              <w:spacing w:before="240"/>
              <w:jc w:val="center"/>
              <w:rPr>
                <w:rFonts w:eastAsia="Times New Roman" w:cs="Times New Roman"/>
                <w:sz w:val="26"/>
                <w:szCs w:val="26"/>
              </w:rPr>
            </w:pPr>
            <w:r>
              <w:rPr>
                <w:rFonts w:eastAsia="Times New Roman" w:cs="Times New Roman"/>
                <w:sz w:val="26"/>
                <w:szCs w:val="26"/>
              </w:rPr>
              <w:t>Kiểu</w:t>
            </w:r>
          </w:p>
        </w:tc>
        <w:tc>
          <w:tcPr>
            <w:tcW w:w="174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47BB7987" w14:textId="77777777" w:rsidR="00A5234B" w:rsidRDefault="00000000">
            <w:pPr>
              <w:spacing w:before="240"/>
              <w:jc w:val="center"/>
              <w:rPr>
                <w:rFonts w:eastAsia="Times New Roman" w:cs="Times New Roman"/>
                <w:sz w:val="26"/>
                <w:szCs w:val="26"/>
              </w:rPr>
            </w:pPr>
            <w:r>
              <w:rPr>
                <w:rFonts w:eastAsia="Times New Roman" w:cs="Times New Roman"/>
                <w:sz w:val="26"/>
                <w:szCs w:val="26"/>
              </w:rPr>
              <w:t>Miền giá trị</w:t>
            </w:r>
          </w:p>
        </w:tc>
        <w:tc>
          <w:tcPr>
            <w:tcW w:w="2113"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7E31F8CB" w14:textId="77777777" w:rsidR="00A5234B" w:rsidRDefault="00000000">
            <w:pPr>
              <w:spacing w:before="240"/>
              <w:jc w:val="center"/>
              <w:rPr>
                <w:rFonts w:eastAsia="Times New Roman" w:cs="Times New Roman"/>
                <w:sz w:val="26"/>
                <w:szCs w:val="26"/>
              </w:rPr>
            </w:pPr>
            <w:r>
              <w:rPr>
                <w:rFonts w:eastAsia="Times New Roman" w:cs="Times New Roman"/>
                <w:sz w:val="26"/>
                <w:szCs w:val="26"/>
              </w:rPr>
              <w:t>Ý nghĩa</w:t>
            </w:r>
          </w:p>
        </w:tc>
      </w:tr>
      <w:tr w:rsidR="00A5234B" w14:paraId="0586DEB3" w14:textId="77777777">
        <w:trPr>
          <w:trHeight w:val="315"/>
        </w:trPr>
        <w:tc>
          <w:tcPr>
            <w:tcW w:w="1607"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F51DA65" w14:textId="77777777" w:rsidR="00A5234B" w:rsidRDefault="00000000">
            <w:pPr>
              <w:spacing w:before="240"/>
              <w:jc w:val="center"/>
              <w:rPr>
                <w:rFonts w:eastAsia="Times New Roman" w:cs="Times New Roman"/>
                <w:sz w:val="26"/>
                <w:szCs w:val="26"/>
              </w:rPr>
            </w:pPr>
            <w:r>
              <w:rPr>
                <w:rFonts w:eastAsia="Times New Roman" w:cs="Times New Roman"/>
                <w:sz w:val="26"/>
                <w:szCs w:val="26"/>
              </w:rPr>
              <w:t>1</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32344E87" w14:textId="77777777" w:rsidR="00A5234B" w:rsidRDefault="00000000">
            <w:pPr>
              <w:spacing w:before="240"/>
              <w:jc w:val="center"/>
              <w:rPr>
                <w:rFonts w:eastAsia="Times New Roman" w:cs="Times New Roman"/>
                <w:sz w:val="26"/>
                <w:szCs w:val="26"/>
              </w:rPr>
            </w:pPr>
            <w:r>
              <w:rPr>
                <w:rFonts w:eastAsia="Times New Roman" w:cs="Times New Roman"/>
                <w:sz w:val="26"/>
                <w:szCs w:val="26"/>
              </w:rPr>
              <w:t>MaSP</w:t>
            </w:r>
          </w:p>
        </w:tc>
        <w:tc>
          <w:tcPr>
            <w:tcW w:w="1800" w:type="dxa"/>
            <w:tcBorders>
              <w:top w:val="nil"/>
              <w:left w:val="nil"/>
              <w:bottom w:val="single" w:sz="4" w:space="0" w:color="000000"/>
              <w:right w:val="single" w:sz="4" w:space="0" w:color="000000"/>
            </w:tcBorders>
            <w:tcMar>
              <w:top w:w="0" w:type="dxa"/>
              <w:left w:w="100" w:type="dxa"/>
              <w:bottom w:w="0" w:type="dxa"/>
              <w:right w:w="100" w:type="dxa"/>
            </w:tcMar>
          </w:tcPr>
          <w:p w14:paraId="1BB55202" w14:textId="77777777" w:rsidR="00A5234B" w:rsidRDefault="00000000">
            <w:pPr>
              <w:spacing w:before="240"/>
              <w:jc w:val="center"/>
              <w:rPr>
                <w:rFonts w:eastAsia="Times New Roman" w:cs="Times New Roman"/>
                <w:sz w:val="26"/>
                <w:szCs w:val="26"/>
              </w:rPr>
            </w:pPr>
            <w:r>
              <w:rPr>
                <w:rFonts w:eastAsia="Times New Roman" w:cs="Times New Roman"/>
                <w:sz w:val="26"/>
                <w:szCs w:val="26"/>
              </w:rPr>
              <w:t>Chuỗi</w:t>
            </w:r>
          </w:p>
        </w:tc>
        <w:tc>
          <w:tcPr>
            <w:tcW w:w="1740" w:type="dxa"/>
            <w:tcBorders>
              <w:top w:val="nil"/>
              <w:left w:val="nil"/>
              <w:bottom w:val="single" w:sz="4" w:space="0" w:color="000000"/>
              <w:right w:val="single" w:sz="4" w:space="0" w:color="000000"/>
            </w:tcBorders>
            <w:tcMar>
              <w:top w:w="0" w:type="dxa"/>
              <w:left w:w="100" w:type="dxa"/>
              <w:bottom w:w="0" w:type="dxa"/>
              <w:right w:w="100" w:type="dxa"/>
            </w:tcMar>
          </w:tcPr>
          <w:p w14:paraId="1617DCB6" w14:textId="77777777" w:rsidR="00A5234B" w:rsidRDefault="00000000">
            <w:pPr>
              <w:spacing w:before="240"/>
              <w:jc w:val="center"/>
              <w:rPr>
                <w:rFonts w:eastAsia="Times New Roman" w:cs="Times New Roman"/>
                <w:sz w:val="26"/>
                <w:szCs w:val="26"/>
              </w:rPr>
            </w:pPr>
            <w:r>
              <w:rPr>
                <w:rFonts w:eastAsia="Times New Roman" w:cs="Times New Roman"/>
                <w:sz w:val="26"/>
                <w:szCs w:val="26"/>
              </w:rPr>
              <w:t>Tối đa 6 ký tự</w:t>
            </w:r>
          </w:p>
        </w:tc>
        <w:tc>
          <w:tcPr>
            <w:tcW w:w="2113" w:type="dxa"/>
            <w:tcBorders>
              <w:top w:val="nil"/>
              <w:left w:val="nil"/>
              <w:bottom w:val="single" w:sz="4" w:space="0" w:color="000000"/>
              <w:right w:val="single" w:sz="4" w:space="0" w:color="000000"/>
            </w:tcBorders>
            <w:tcMar>
              <w:top w:w="0" w:type="dxa"/>
              <w:left w:w="100" w:type="dxa"/>
              <w:bottom w:w="0" w:type="dxa"/>
              <w:right w:w="100" w:type="dxa"/>
            </w:tcMar>
          </w:tcPr>
          <w:p w14:paraId="2C7AFE9F" w14:textId="77777777" w:rsidR="00A5234B" w:rsidRDefault="00000000">
            <w:pPr>
              <w:spacing w:before="240"/>
              <w:jc w:val="center"/>
              <w:rPr>
                <w:rFonts w:eastAsia="Times New Roman" w:cs="Times New Roman"/>
                <w:sz w:val="26"/>
                <w:szCs w:val="26"/>
              </w:rPr>
            </w:pPr>
            <w:r>
              <w:rPr>
                <w:rFonts w:eastAsia="Times New Roman" w:cs="Times New Roman"/>
                <w:sz w:val="26"/>
                <w:szCs w:val="26"/>
              </w:rPr>
              <w:t>Mã sản phẩm</w:t>
            </w:r>
          </w:p>
        </w:tc>
      </w:tr>
      <w:tr w:rsidR="00A5234B" w14:paraId="7F528730" w14:textId="77777777">
        <w:trPr>
          <w:trHeight w:val="615"/>
        </w:trPr>
        <w:tc>
          <w:tcPr>
            <w:tcW w:w="1607"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21A30B4" w14:textId="77777777" w:rsidR="00A5234B" w:rsidRDefault="00000000">
            <w:pPr>
              <w:spacing w:before="240"/>
              <w:jc w:val="center"/>
              <w:rPr>
                <w:rFonts w:eastAsia="Times New Roman" w:cs="Times New Roman"/>
                <w:sz w:val="26"/>
                <w:szCs w:val="26"/>
              </w:rPr>
            </w:pPr>
            <w:r>
              <w:rPr>
                <w:rFonts w:eastAsia="Times New Roman" w:cs="Times New Roman"/>
                <w:sz w:val="26"/>
                <w:szCs w:val="26"/>
              </w:rPr>
              <w:t>2</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61CB1B4B" w14:textId="77777777" w:rsidR="00A5234B" w:rsidRDefault="00000000">
            <w:pPr>
              <w:spacing w:before="240"/>
              <w:jc w:val="center"/>
              <w:rPr>
                <w:rFonts w:eastAsia="Times New Roman" w:cs="Times New Roman"/>
                <w:sz w:val="26"/>
                <w:szCs w:val="26"/>
              </w:rPr>
            </w:pPr>
            <w:r>
              <w:rPr>
                <w:rFonts w:eastAsia="Times New Roman" w:cs="Times New Roman"/>
                <w:sz w:val="26"/>
                <w:szCs w:val="26"/>
              </w:rPr>
              <w:t>MaPhieu</w:t>
            </w:r>
          </w:p>
        </w:tc>
        <w:tc>
          <w:tcPr>
            <w:tcW w:w="1800" w:type="dxa"/>
            <w:tcBorders>
              <w:top w:val="nil"/>
              <w:left w:val="nil"/>
              <w:bottom w:val="single" w:sz="4" w:space="0" w:color="000000"/>
              <w:right w:val="single" w:sz="4" w:space="0" w:color="000000"/>
            </w:tcBorders>
            <w:tcMar>
              <w:top w:w="0" w:type="dxa"/>
              <w:left w:w="100" w:type="dxa"/>
              <w:bottom w:w="0" w:type="dxa"/>
              <w:right w:w="100" w:type="dxa"/>
            </w:tcMar>
          </w:tcPr>
          <w:p w14:paraId="47E2E509" w14:textId="77777777" w:rsidR="00A5234B" w:rsidRDefault="00000000">
            <w:pPr>
              <w:spacing w:before="240"/>
              <w:jc w:val="center"/>
              <w:rPr>
                <w:rFonts w:eastAsia="Times New Roman" w:cs="Times New Roman"/>
                <w:sz w:val="26"/>
                <w:szCs w:val="26"/>
              </w:rPr>
            </w:pPr>
            <w:r>
              <w:rPr>
                <w:rFonts w:eastAsia="Times New Roman" w:cs="Times New Roman"/>
                <w:sz w:val="26"/>
                <w:szCs w:val="26"/>
              </w:rPr>
              <w:t>Chuỗi</w:t>
            </w:r>
          </w:p>
        </w:tc>
        <w:tc>
          <w:tcPr>
            <w:tcW w:w="1740" w:type="dxa"/>
            <w:tcBorders>
              <w:top w:val="nil"/>
              <w:left w:val="nil"/>
              <w:bottom w:val="single" w:sz="4" w:space="0" w:color="000000"/>
              <w:right w:val="single" w:sz="4" w:space="0" w:color="000000"/>
            </w:tcBorders>
            <w:tcMar>
              <w:top w:w="0" w:type="dxa"/>
              <w:left w:w="100" w:type="dxa"/>
              <w:bottom w:w="0" w:type="dxa"/>
              <w:right w:w="100" w:type="dxa"/>
            </w:tcMar>
          </w:tcPr>
          <w:p w14:paraId="66796D79" w14:textId="77777777" w:rsidR="00A5234B" w:rsidRDefault="00000000">
            <w:pPr>
              <w:spacing w:before="240"/>
              <w:jc w:val="center"/>
              <w:rPr>
                <w:rFonts w:eastAsia="Times New Roman" w:cs="Times New Roman"/>
                <w:sz w:val="26"/>
                <w:szCs w:val="26"/>
              </w:rPr>
            </w:pPr>
            <w:r>
              <w:rPr>
                <w:rFonts w:eastAsia="Times New Roman" w:cs="Times New Roman"/>
                <w:sz w:val="26"/>
                <w:szCs w:val="26"/>
              </w:rPr>
              <w:t>Tối đa 100 ký tự</w:t>
            </w:r>
          </w:p>
        </w:tc>
        <w:tc>
          <w:tcPr>
            <w:tcW w:w="2113" w:type="dxa"/>
            <w:tcBorders>
              <w:top w:val="nil"/>
              <w:left w:val="nil"/>
              <w:bottom w:val="single" w:sz="4" w:space="0" w:color="000000"/>
              <w:right w:val="single" w:sz="4" w:space="0" w:color="000000"/>
            </w:tcBorders>
            <w:tcMar>
              <w:top w:w="0" w:type="dxa"/>
              <w:left w:w="100" w:type="dxa"/>
              <w:bottom w:w="0" w:type="dxa"/>
              <w:right w:w="100" w:type="dxa"/>
            </w:tcMar>
          </w:tcPr>
          <w:p w14:paraId="5B69A7AD" w14:textId="77777777" w:rsidR="00A5234B" w:rsidRDefault="00000000">
            <w:pPr>
              <w:spacing w:before="240"/>
              <w:jc w:val="center"/>
              <w:rPr>
                <w:rFonts w:eastAsia="Times New Roman" w:cs="Times New Roman"/>
                <w:sz w:val="26"/>
                <w:szCs w:val="26"/>
              </w:rPr>
            </w:pPr>
            <w:r>
              <w:rPr>
                <w:rFonts w:eastAsia="Times New Roman" w:cs="Times New Roman"/>
                <w:sz w:val="26"/>
                <w:szCs w:val="26"/>
              </w:rPr>
              <w:t>Mã phiếu nhập</w:t>
            </w:r>
          </w:p>
        </w:tc>
      </w:tr>
      <w:tr w:rsidR="00A5234B" w14:paraId="6A936621" w14:textId="77777777">
        <w:trPr>
          <w:trHeight w:val="915"/>
        </w:trPr>
        <w:tc>
          <w:tcPr>
            <w:tcW w:w="1607"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C19397F" w14:textId="77777777" w:rsidR="00A5234B" w:rsidRDefault="00000000">
            <w:pPr>
              <w:spacing w:before="240"/>
              <w:jc w:val="center"/>
              <w:rPr>
                <w:rFonts w:eastAsia="Times New Roman" w:cs="Times New Roman"/>
                <w:sz w:val="26"/>
                <w:szCs w:val="26"/>
              </w:rPr>
            </w:pPr>
            <w:r>
              <w:rPr>
                <w:rFonts w:eastAsia="Times New Roman" w:cs="Times New Roman"/>
                <w:sz w:val="26"/>
                <w:szCs w:val="26"/>
              </w:rPr>
              <w:t>3</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0EBF76C3" w14:textId="77777777" w:rsidR="00A5234B" w:rsidRDefault="00000000">
            <w:pPr>
              <w:spacing w:before="240"/>
              <w:jc w:val="center"/>
              <w:rPr>
                <w:rFonts w:eastAsia="Times New Roman" w:cs="Times New Roman"/>
                <w:sz w:val="26"/>
                <w:szCs w:val="26"/>
              </w:rPr>
            </w:pPr>
            <w:r>
              <w:rPr>
                <w:rFonts w:eastAsia="Times New Roman" w:cs="Times New Roman"/>
                <w:sz w:val="26"/>
                <w:szCs w:val="26"/>
              </w:rPr>
              <w:t>Số lượng</w:t>
            </w:r>
          </w:p>
        </w:tc>
        <w:tc>
          <w:tcPr>
            <w:tcW w:w="1800" w:type="dxa"/>
            <w:tcBorders>
              <w:top w:val="nil"/>
              <w:left w:val="nil"/>
              <w:bottom w:val="single" w:sz="4" w:space="0" w:color="000000"/>
              <w:right w:val="single" w:sz="4" w:space="0" w:color="000000"/>
            </w:tcBorders>
            <w:tcMar>
              <w:top w:w="0" w:type="dxa"/>
              <w:left w:w="100" w:type="dxa"/>
              <w:bottom w:w="0" w:type="dxa"/>
              <w:right w:w="100" w:type="dxa"/>
            </w:tcMar>
          </w:tcPr>
          <w:p w14:paraId="623BBE1A" w14:textId="77777777" w:rsidR="00A5234B" w:rsidRDefault="00000000">
            <w:pPr>
              <w:spacing w:before="240"/>
              <w:jc w:val="center"/>
              <w:rPr>
                <w:rFonts w:eastAsia="Times New Roman" w:cs="Times New Roman"/>
                <w:sz w:val="26"/>
                <w:szCs w:val="26"/>
              </w:rPr>
            </w:pPr>
            <w:r>
              <w:rPr>
                <w:rFonts w:eastAsia="Times New Roman" w:cs="Times New Roman"/>
                <w:sz w:val="26"/>
                <w:szCs w:val="26"/>
              </w:rPr>
              <w:t>Số nguyên</w:t>
            </w:r>
          </w:p>
        </w:tc>
        <w:tc>
          <w:tcPr>
            <w:tcW w:w="1740" w:type="dxa"/>
            <w:tcBorders>
              <w:top w:val="nil"/>
              <w:left w:val="nil"/>
              <w:bottom w:val="single" w:sz="4" w:space="0" w:color="000000"/>
              <w:right w:val="single" w:sz="4" w:space="0" w:color="000000"/>
            </w:tcBorders>
            <w:tcMar>
              <w:top w:w="0" w:type="dxa"/>
              <w:left w:w="100" w:type="dxa"/>
              <w:bottom w:w="0" w:type="dxa"/>
              <w:right w:w="100" w:type="dxa"/>
            </w:tcMar>
          </w:tcPr>
          <w:p w14:paraId="28F8CC2E" w14:textId="77777777" w:rsidR="00A5234B" w:rsidRDefault="00000000">
            <w:pPr>
              <w:spacing w:before="240"/>
              <w:jc w:val="center"/>
              <w:rPr>
                <w:rFonts w:eastAsia="Times New Roman" w:cs="Times New Roman"/>
                <w:sz w:val="26"/>
                <w:szCs w:val="26"/>
              </w:rPr>
            </w:pPr>
            <w:r>
              <w:rPr>
                <w:rFonts w:eastAsia="Times New Roman" w:cs="Times New Roman"/>
                <w:sz w:val="26"/>
                <w:szCs w:val="26"/>
              </w:rPr>
              <w:t>&gt; 0</w:t>
            </w:r>
          </w:p>
        </w:tc>
        <w:tc>
          <w:tcPr>
            <w:tcW w:w="2113" w:type="dxa"/>
            <w:tcBorders>
              <w:top w:val="nil"/>
              <w:left w:val="nil"/>
              <w:bottom w:val="single" w:sz="4" w:space="0" w:color="000000"/>
              <w:right w:val="single" w:sz="4" w:space="0" w:color="000000"/>
            </w:tcBorders>
            <w:tcMar>
              <w:top w:w="0" w:type="dxa"/>
              <w:left w:w="100" w:type="dxa"/>
              <w:bottom w:w="0" w:type="dxa"/>
              <w:right w:w="100" w:type="dxa"/>
            </w:tcMar>
          </w:tcPr>
          <w:p w14:paraId="6BBDC74B" w14:textId="77777777" w:rsidR="00A5234B" w:rsidRDefault="00000000">
            <w:pPr>
              <w:spacing w:before="240"/>
              <w:jc w:val="center"/>
              <w:rPr>
                <w:rFonts w:eastAsia="Times New Roman" w:cs="Times New Roman"/>
                <w:sz w:val="26"/>
                <w:szCs w:val="26"/>
              </w:rPr>
            </w:pPr>
            <w:r>
              <w:rPr>
                <w:rFonts w:eastAsia="Times New Roman" w:cs="Times New Roman"/>
                <w:sz w:val="26"/>
                <w:szCs w:val="26"/>
              </w:rPr>
              <w:t>Số lượng sản phẩm thêm vào</w:t>
            </w:r>
          </w:p>
        </w:tc>
      </w:tr>
      <w:tr w:rsidR="00A5234B" w14:paraId="101E47A5" w14:textId="77777777">
        <w:trPr>
          <w:trHeight w:val="915"/>
        </w:trPr>
        <w:tc>
          <w:tcPr>
            <w:tcW w:w="1607"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3C1F0C2" w14:textId="77777777" w:rsidR="00A5234B" w:rsidRDefault="00000000">
            <w:pPr>
              <w:spacing w:before="240"/>
              <w:jc w:val="center"/>
              <w:rPr>
                <w:rFonts w:eastAsia="Times New Roman" w:cs="Times New Roman"/>
                <w:sz w:val="26"/>
                <w:szCs w:val="26"/>
              </w:rPr>
            </w:pPr>
            <w:r>
              <w:rPr>
                <w:rFonts w:eastAsia="Times New Roman" w:cs="Times New Roman"/>
                <w:sz w:val="26"/>
                <w:szCs w:val="26"/>
              </w:rPr>
              <w:t>4</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323E041D" w14:textId="77777777" w:rsidR="00A5234B" w:rsidRDefault="00000000">
            <w:pPr>
              <w:spacing w:before="240"/>
              <w:jc w:val="center"/>
              <w:rPr>
                <w:rFonts w:eastAsia="Times New Roman" w:cs="Times New Roman"/>
                <w:sz w:val="26"/>
                <w:szCs w:val="26"/>
              </w:rPr>
            </w:pPr>
            <w:r>
              <w:rPr>
                <w:rFonts w:eastAsia="Times New Roman" w:cs="Times New Roman"/>
                <w:sz w:val="26"/>
                <w:szCs w:val="26"/>
              </w:rPr>
              <w:t>Ngày nhập</w:t>
            </w:r>
          </w:p>
        </w:tc>
        <w:tc>
          <w:tcPr>
            <w:tcW w:w="1800" w:type="dxa"/>
            <w:tcBorders>
              <w:top w:val="nil"/>
              <w:left w:val="nil"/>
              <w:bottom w:val="single" w:sz="4" w:space="0" w:color="000000"/>
              <w:right w:val="single" w:sz="4" w:space="0" w:color="000000"/>
            </w:tcBorders>
            <w:tcMar>
              <w:top w:w="0" w:type="dxa"/>
              <w:left w:w="100" w:type="dxa"/>
              <w:bottom w:w="0" w:type="dxa"/>
              <w:right w:w="100" w:type="dxa"/>
            </w:tcMar>
          </w:tcPr>
          <w:p w14:paraId="1030AAE0" w14:textId="77777777" w:rsidR="00A5234B" w:rsidRDefault="00000000">
            <w:pPr>
              <w:spacing w:before="240"/>
              <w:jc w:val="center"/>
              <w:rPr>
                <w:rFonts w:eastAsia="Times New Roman" w:cs="Times New Roman"/>
                <w:sz w:val="26"/>
                <w:szCs w:val="26"/>
              </w:rPr>
            </w:pPr>
            <w:r>
              <w:rPr>
                <w:rFonts w:eastAsia="Times New Roman" w:cs="Times New Roman"/>
                <w:sz w:val="26"/>
                <w:szCs w:val="26"/>
              </w:rPr>
              <w:t>Chuỗi</w:t>
            </w:r>
          </w:p>
        </w:tc>
        <w:tc>
          <w:tcPr>
            <w:tcW w:w="1740" w:type="dxa"/>
            <w:tcBorders>
              <w:top w:val="nil"/>
              <w:left w:val="nil"/>
              <w:bottom w:val="single" w:sz="4" w:space="0" w:color="000000"/>
              <w:right w:val="single" w:sz="4" w:space="0" w:color="000000"/>
            </w:tcBorders>
            <w:tcMar>
              <w:top w:w="0" w:type="dxa"/>
              <w:left w:w="100" w:type="dxa"/>
              <w:bottom w:w="0" w:type="dxa"/>
              <w:right w:w="100" w:type="dxa"/>
            </w:tcMar>
          </w:tcPr>
          <w:p w14:paraId="3617FACA" w14:textId="77777777" w:rsidR="00A5234B" w:rsidRDefault="00000000">
            <w:pPr>
              <w:spacing w:before="240"/>
              <w:jc w:val="center"/>
              <w:rPr>
                <w:rFonts w:eastAsia="Times New Roman" w:cs="Times New Roman"/>
                <w:sz w:val="26"/>
                <w:szCs w:val="26"/>
              </w:rPr>
            </w:pPr>
            <w:r>
              <w:rPr>
                <w:rFonts w:eastAsia="Times New Roman" w:cs="Times New Roman"/>
                <w:sz w:val="26"/>
                <w:szCs w:val="26"/>
              </w:rPr>
              <w:t>Tối đa 12 ký tự</w:t>
            </w:r>
          </w:p>
        </w:tc>
        <w:tc>
          <w:tcPr>
            <w:tcW w:w="2113" w:type="dxa"/>
            <w:tcBorders>
              <w:top w:val="nil"/>
              <w:left w:val="nil"/>
              <w:bottom w:val="single" w:sz="4" w:space="0" w:color="000000"/>
              <w:right w:val="single" w:sz="4" w:space="0" w:color="000000"/>
            </w:tcBorders>
            <w:tcMar>
              <w:top w:w="0" w:type="dxa"/>
              <w:left w:w="100" w:type="dxa"/>
              <w:bottom w:w="0" w:type="dxa"/>
              <w:right w:w="100" w:type="dxa"/>
            </w:tcMar>
          </w:tcPr>
          <w:p w14:paraId="50FCDFB0" w14:textId="77777777" w:rsidR="00A5234B" w:rsidRDefault="00000000">
            <w:pPr>
              <w:spacing w:before="240"/>
              <w:jc w:val="center"/>
              <w:rPr>
                <w:rFonts w:eastAsia="Times New Roman" w:cs="Times New Roman"/>
                <w:sz w:val="26"/>
                <w:szCs w:val="26"/>
              </w:rPr>
            </w:pPr>
            <w:r>
              <w:rPr>
                <w:rFonts w:eastAsia="Times New Roman" w:cs="Times New Roman"/>
                <w:sz w:val="26"/>
                <w:szCs w:val="26"/>
              </w:rPr>
              <w:t>Ngày nhập sản phẩm mới vào</w:t>
            </w:r>
          </w:p>
        </w:tc>
      </w:tr>
      <w:tr w:rsidR="00A5234B" w14:paraId="385796C7" w14:textId="77777777">
        <w:trPr>
          <w:trHeight w:val="315"/>
        </w:trPr>
        <w:tc>
          <w:tcPr>
            <w:tcW w:w="1607"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4AF3D36" w14:textId="77777777" w:rsidR="00A5234B" w:rsidRDefault="00000000">
            <w:pPr>
              <w:spacing w:before="240"/>
              <w:jc w:val="center"/>
              <w:rPr>
                <w:rFonts w:eastAsia="Times New Roman" w:cs="Times New Roman"/>
                <w:sz w:val="26"/>
                <w:szCs w:val="26"/>
              </w:rPr>
            </w:pPr>
            <w:r>
              <w:rPr>
                <w:rFonts w:eastAsia="Times New Roman" w:cs="Times New Roman"/>
                <w:sz w:val="26"/>
                <w:szCs w:val="26"/>
              </w:rPr>
              <w:t>5</w:t>
            </w:r>
          </w:p>
        </w:tc>
        <w:tc>
          <w:tcPr>
            <w:tcW w:w="1845" w:type="dxa"/>
            <w:tcBorders>
              <w:top w:val="nil"/>
              <w:left w:val="nil"/>
              <w:bottom w:val="single" w:sz="4" w:space="0" w:color="000000"/>
              <w:right w:val="single" w:sz="4" w:space="0" w:color="000000"/>
            </w:tcBorders>
            <w:tcMar>
              <w:top w:w="0" w:type="dxa"/>
              <w:left w:w="100" w:type="dxa"/>
              <w:bottom w:w="0" w:type="dxa"/>
              <w:right w:w="100" w:type="dxa"/>
            </w:tcMar>
          </w:tcPr>
          <w:p w14:paraId="01CC2A45" w14:textId="77777777" w:rsidR="00A5234B" w:rsidRDefault="00000000">
            <w:pPr>
              <w:spacing w:before="240"/>
              <w:jc w:val="center"/>
              <w:rPr>
                <w:rFonts w:eastAsia="Times New Roman" w:cs="Times New Roman"/>
                <w:sz w:val="26"/>
                <w:szCs w:val="26"/>
              </w:rPr>
            </w:pPr>
            <w:r>
              <w:rPr>
                <w:rFonts w:eastAsia="Times New Roman" w:cs="Times New Roman"/>
                <w:sz w:val="26"/>
                <w:szCs w:val="26"/>
              </w:rPr>
              <w:t>MaNV</w:t>
            </w:r>
          </w:p>
        </w:tc>
        <w:tc>
          <w:tcPr>
            <w:tcW w:w="1800" w:type="dxa"/>
            <w:tcBorders>
              <w:top w:val="nil"/>
              <w:left w:val="nil"/>
              <w:bottom w:val="single" w:sz="4" w:space="0" w:color="000000"/>
              <w:right w:val="single" w:sz="4" w:space="0" w:color="000000"/>
            </w:tcBorders>
            <w:tcMar>
              <w:top w:w="0" w:type="dxa"/>
              <w:left w:w="100" w:type="dxa"/>
              <w:bottom w:w="0" w:type="dxa"/>
              <w:right w:w="100" w:type="dxa"/>
            </w:tcMar>
          </w:tcPr>
          <w:p w14:paraId="107E510B" w14:textId="77777777" w:rsidR="00A5234B" w:rsidRDefault="00000000">
            <w:pPr>
              <w:spacing w:before="240"/>
              <w:jc w:val="center"/>
              <w:rPr>
                <w:rFonts w:eastAsia="Times New Roman" w:cs="Times New Roman"/>
                <w:sz w:val="26"/>
                <w:szCs w:val="26"/>
              </w:rPr>
            </w:pPr>
            <w:r>
              <w:rPr>
                <w:rFonts w:eastAsia="Times New Roman" w:cs="Times New Roman"/>
                <w:sz w:val="26"/>
                <w:szCs w:val="26"/>
              </w:rPr>
              <w:t>Chuỗi</w:t>
            </w:r>
          </w:p>
        </w:tc>
        <w:tc>
          <w:tcPr>
            <w:tcW w:w="1740" w:type="dxa"/>
            <w:tcBorders>
              <w:top w:val="nil"/>
              <w:left w:val="nil"/>
              <w:bottom w:val="single" w:sz="4" w:space="0" w:color="000000"/>
              <w:right w:val="single" w:sz="4" w:space="0" w:color="000000"/>
            </w:tcBorders>
            <w:tcMar>
              <w:top w:w="0" w:type="dxa"/>
              <w:left w:w="100" w:type="dxa"/>
              <w:bottom w:w="0" w:type="dxa"/>
              <w:right w:w="100" w:type="dxa"/>
            </w:tcMar>
          </w:tcPr>
          <w:p w14:paraId="58F7BA69" w14:textId="77777777" w:rsidR="00A5234B" w:rsidRDefault="00000000">
            <w:pPr>
              <w:spacing w:before="240"/>
              <w:jc w:val="center"/>
              <w:rPr>
                <w:rFonts w:eastAsia="Times New Roman" w:cs="Times New Roman"/>
                <w:sz w:val="26"/>
                <w:szCs w:val="26"/>
              </w:rPr>
            </w:pPr>
            <w:r>
              <w:rPr>
                <w:rFonts w:eastAsia="Times New Roman" w:cs="Times New Roman"/>
                <w:sz w:val="26"/>
                <w:szCs w:val="26"/>
              </w:rPr>
              <w:t>Tối đa 6 ký tự</w:t>
            </w:r>
          </w:p>
        </w:tc>
        <w:tc>
          <w:tcPr>
            <w:tcW w:w="2113" w:type="dxa"/>
            <w:tcBorders>
              <w:top w:val="nil"/>
              <w:left w:val="nil"/>
              <w:bottom w:val="single" w:sz="4" w:space="0" w:color="000000"/>
              <w:right w:val="single" w:sz="4" w:space="0" w:color="000000"/>
            </w:tcBorders>
            <w:tcMar>
              <w:top w:w="0" w:type="dxa"/>
              <w:left w:w="100" w:type="dxa"/>
              <w:bottom w:w="0" w:type="dxa"/>
              <w:right w:w="100" w:type="dxa"/>
            </w:tcMar>
          </w:tcPr>
          <w:p w14:paraId="32B72D74" w14:textId="77777777" w:rsidR="00A5234B" w:rsidRDefault="00000000">
            <w:pPr>
              <w:spacing w:before="240"/>
              <w:jc w:val="center"/>
              <w:rPr>
                <w:rFonts w:eastAsia="Times New Roman" w:cs="Times New Roman"/>
                <w:sz w:val="26"/>
                <w:szCs w:val="26"/>
              </w:rPr>
            </w:pPr>
            <w:r>
              <w:rPr>
                <w:rFonts w:eastAsia="Times New Roman" w:cs="Times New Roman"/>
                <w:sz w:val="26"/>
                <w:szCs w:val="26"/>
              </w:rPr>
              <w:t>Mã nhân viên</w:t>
            </w:r>
          </w:p>
        </w:tc>
      </w:tr>
    </w:tbl>
    <w:p w14:paraId="13402FC1" w14:textId="77777777" w:rsidR="00A5234B" w:rsidRDefault="00000000">
      <w:pPr>
        <w:numPr>
          <w:ilvl w:val="0"/>
          <w:numId w:val="6"/>
        </w:numPr>
        <w:spacing w:before="240" w:after="240" w:line="360" w:lineRule="auto"/>
        <w:jc w:val="both"/>
        <w:rPr>
          <w:rFonts w:eastAsia="Times New Roman" w:cs="Times New Roman"/>
          <w:sz w:val="26"/>
          <w:szCs w:val="26"/>
        </w:rPr>
      </w:pPr>
      <w:r>
        <w:rPr>
          <w:rFonts w:eastAsia="Times New Roman" w:cs="Times New Roman"/>
          <w:sz w:val="26"/>
          <w:szCs w:val="26"/>
        </w:rPr>
        <w:t>Các thành phần xử lý:</w:t>
      </w:r>
    </w:p>
    <w:p w14:paraId="2074C254"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Thêm: thêm phiếu nhập mới vào trong cửa hàng.</w:t>
      </w:r>
    </w:p>
    <w:p w14:paraId="3A4FC15F"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Quay lại: quay trở lại trang danh sách sản phẩm.</w:t>
      </w:r>
    </w:p>
    <w:p w14:paraId="20BA1D79" w14:textId="77777777" w:rsidR="00A5234B" w:rsidRDefault="00000000">
      <w:pPr>
        <w:pStyle w:val="Heading3"/>
        <w:rPr>
          <w:rFonts w:cs="Times New Roman"/>
          <w:color w:val="auto"/>
        </w:rPr>
      </w:pPr>
      <w:bookmarkStart w:id="37" w:name="_Toc167901453"/>
      <w:bookmarkStart w:id="38" w:name="_Toc28502"/>
      <w:r>
        <w:rPr>
          <w:rFonts w:cs="Times New Roman"/>
          <w:color w:val="auto"/>
          <w:lang w:val="vi-VN"/>
        </w:rPr>
        <w:lastRenderedPageBreak/>
        <w:t>4.</w:t>
      </w:r>
      <w:r>
        <w:rPr>
          <w:rFonts w:cs="Times New Roman"/>
          <w:color w:val="auto"/>
        </w:rPr>
        <w:t>2.</w:t>
      </w:r>
      <w:r>
        <w:rPr>
          <w:rFonts w:cs="Times New Roman"/>
          <w:color w:val="auto"/>
          <w:lang w:val="vi-VN"/>
        </w:rPr>
        <w:t>5</w:t>
      </w:r>
      <w:r>
        <w:rPr>
          <w:rFonts w:cs="Times New Roman"/>
          <w:color w:val="auto"/>
        </w:rPr>
        <w:t>.     Thiết kế trang in danh sách sản phẩm</w:t>
      </w:r>
      <w:bookmarkEnd w:id="37"/>
      <w:bookmarkEnd w:id="38"/>
    </w:p>
    <w:p w14:paraId="1F097B22" w14:textId="77777777" w:rsidR="00A5234B" w:rsidRDefault="00000000">
      <w:pPr>
        <w:spacing w:before="240" w:after="240" w:line="360" w:lineRule="auto"/>
        <w:jc w:val="both"/>
        <w:rPr>
          <w:rFonts w:eastAsia="Times New Roman" w:cs="Times New Roman"/>
          <w:sz w:val="26"/>
          <w:szCs w:val="26"/>
        </w:rPr>
      </w:pPr>
      <w:r>
        <w:rPr>
          <w:rFonts w:eastAsia="Times New Roman" w:cs="Times New Roman"/>
          <w:noProof/>
          <w:sz w:val="26"/>
          <w:szCs w:val="26"/>
        </w:rPr>
        <w:drawing>
          <wp:inline distT="114300" distB="114300" distL="114300" distR="114300" wp14:anchorId="13A969E9" wp14:editId="6550C3A5">
            <wp:extent cx="5730875" cy="29337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8" name="image7.png"/>
                    <pic:cNvPicPr preferRelativeResize="0"/>
                  </pic:nvPicPr>
                  <pic:blipFill>
                    <a:blip r:embed="rId22"/>
                    <a:srcRect/>
                    <a:stretch>
                      <a:fillRect/>
                    </a:stretch>
                  </pic:blipFill>
                  <pic:spPr>
                    <a:xfrm>
                      <a:off x="0" y="0"/>
                      <a:ext cx="5731200" cy="2933700"/>
                    </a:xfrm>
                    <a:prstGeom prst="rect">
                      <a:avLst/>
                    </a:prstGeom>
                  </pic:spPr>
                </pic:pic>
              </a:graphicData>
            </a:graphic>
          </wp:inline>
        </w:drawing>
      </w:r>
    </w:p>
    <w:p w14:paraId="49C58877" w14:textId="77777777" w:rsidR="00A5234B" w:rsidRDefault="00000000">
      <w:pPr>
        <w:spacing w:before="240" w:after="240" w:line="360" w:lineRule="auto"/>
        <w:ind w:firstLine="540"/>
        <w:jc w:val="both"/>
        <w:rPr>
          <w:rFonts w:eastAsia="Times New Roman" w:cs="Times New Roman"/>
          <w:sz w:val="26"/>
          <w:szCs w:val="26"/>
        </w:rPr>
      </w:pPr>
      <w:r>
        <w:rPr>
          <w:rFonts w:eastAsia="Times New Roman" w:cs="Times New Roman"/>
          <w:sz w:val="26"/>
          <w:szCs w:val="26"/>
        </w:rPr>
        <w:t>-   Trang in danh sách sản phẩm được sử dụng để hiện thị một báo cáo danh sách sản phẩm hiện có trong cửa hàng và in ra.</w:t>
      </w:r>
    </w:p>
    <w:p w14:paraId="3A111127"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Thành phần dữ liệu đầu vào:</w:t>
      </w:r>
    </w:p>
    <w:tbl>
      <w:tblPr>
        <w:tblStyle w:val="Style28"/>
        <w:tblW w:w="9090" w:type="dxa"/>
        <w:tblInd w:w="7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915"/>
        <w:gridCol w:w="1622"/>
        <w:gridCol w:w="1905"/>
        <w:gridCol w:w="2023"/>
        <w:gridCol w:w="2625"/>
      </w:tblGrid>
      <w:tr w:rsidR="00A5234B" w14:paraId="132F9CE1" w14:textId="77777777">
        <w:trPr>
          <w:trHeight w:val="405"/>
        </w:trPr>
        <w:tc>
          <w:tcPr>
            <w:tcW w:w="9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BCBC96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STT</w:t>
            </w:r>
          </w:p>
        </w:tc>
        <w:tc>
          <w:tcPr>
            <w:tcW w:w="1622"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13FB46A6"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thuộc tính</w:t>
            </w:r>
          </w:p>
        </w:tc>
        <w:tc>
          <w:tcPr>
            <w:tcW w:w="190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29D1FEE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Kiểu</w:t>
            </w:r>
          </w:p>
        </w:tc>
        <w:tc>
          <w:tcPr>
            <w:tcW w:w="2023"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782DEC3D"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Miền giá trị</w:t>
            </w:r>
          </w:p>
        </w:tc>
        <w:tc>
          <w:tcPr>
            <w:tcW w:w="262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14CCE310"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Ý nghĩa</w:t>
            </w:r>
          </w:p>
        </w:tc>
      </w:tr>
      <w:tr w:rsidR="00A5234B" w14:paraId="64C7394A" w14:textId="77777777">
        <w:trPr>
          <w:trHeight w:val="405"/>
        </w:trPr>
        <w:tc>
          <w:tcPr>
            <w:tcW w:w="91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4A222D4"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1</w:t>
            </w:r>
          </w:p>
        </w:tc>
        <w:tc>
          <w:tcPr>
            <w:tcW w:w="1622" w:type="dxa"/>
            <w:tcBorders>
              <w:top w:val="nil"/>
              <w:left w:val="nil"/>
              <w:bottom w:val="single" w:sz="4" w:space="0" w:color="000000"/>
              <w:right w:val="single" w:sz="4" w:space="0" w:color="000000"/>
            </w:tcBorders>
            <w:tcMar>
              <w:top w:w="0" w:type="dxa"/>
              <w:left w:w="100" w:type="dxa"/>
              <w:bottom w:w="0" w:type="dxa"/>
              <w:right w:w="100" w:type="dxa"/>
            </w:tcMar>
          </w:tcPr>
          <w:p w14:paraId="7B1EF69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TenSP</w:t>
            </w:r>
          </w:p>
        </w:tc>
        <w:tc>
          <w:tcPr>
            <w:tcW w:w="1905" w:type="dxa"/>
            <w:tcBorders>
              <w:top w:val="nil"/>
              <w:left w:val="nil"/>
              <w:bottom w:val="single" w:sz="4" w:space="0" w:color="000000"/>
              <w:right w:val="single" w:sz="4" w:space="0" w:color="000000"/>
            </w:tcBorders>
            <w:tcMar>
              <w:top w:w="0" w:type="dxa"/>
              <w:left w:w="100" w:type="dxa"/>
              <w:bottom w:w="0" w:type="dxa"/>
              <w:right w:w="100" w:type="dxa"/>
            </w:tcMar>
          </w:tcPr>
          <w:p w14:paraId="6DE77F1C"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023" w:type="dxa"/>
            <w:tcBorders>
              <w:top w:val="nil"/>
              <w:left w:val="nil"/>
              <w:bottom w:val="single" w:sz="4" w:space="0" w:color="000000"/>
              <w:right w:val="single" w:sz="4" w:space="0" w:color="000000"/>
            </w:tcBorders>
            <w:tcMar>
              <w:top w:w="0" w:type="dxa"/>
              <w:left w:w="100" w:type="dxa"/>
              <w:bottom w:w="0" w:type="dxa"/>
              <w:right w:w="100" w:type="dxa"/>
            </w:tcMar>
          </w:tcPr>
          <w:p w14:paraId="6504371A"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 Tối đa 60 ký tự</w:t>
            </w:r>
          </w:p>
        </w:tc>
        <w:tc>
          <w:tcPr>
            <w:tcW w:w="2625" w:type="dxa"/>
            <w:tcBorders>
              <w:top w:val="nil"/>
              <w:left w:val="nil"/>
              <w:bottom w:val="single" w:sz="4" w:space="0" w:color="000000"/>
              <w:right w:val="single" w:sz="4" w:space="0" w:color="000000"/>
            </w:tcBorders>
            <w:tcMar>
              <w:top w:w="0" w:type="dxa"/>
              <w:left w:w="100" w:type="dxa"/>
              <w:bottom w:w="0" w:type="dxa"/>
              <w:right w:w="100" w:type="dxa"/>
            </w:tcMar>
          </w:tcPr>
          <w:p w14:paraId="6DC2C9D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sản phẩm</w:t>
            </w:r>
          </w:p>
        </w:tc>
      </w:tr>
      <w:tr w:rsidR="00A5234B" w14:paraId="556F0249" w14:textId="77777777">
        <w:trPr>
          <w:trHeight w:val="405"/>
        </w:trPr>
        <w:tc>
          <w:tcPr>
            <w:tcW w:w="91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9EDBE99"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2</w:t>
            </w:r>
          </w:p>
        </w:tc>
        <w:tc>
          <w:tcPr>
            <w:tcW w:w="1622" w:type="dxa"/>
            <w:tcBorders>
              <w:top w:val="nil"/>
              <w:left w:val="nil"/>
              <w:bottom w:val="single" w:sz="4" w:space="0" w:color="000000"/>
              <w:right w:val="single" w:sz="4" w:space="0" w:color="000000"/>
            </w:tcBorders>
            <w:tcMar>
              <w:top w:w="0" w:type="dxa"/>
              <w:left w:w="100" w:type="dxa"/>
              <w:bottom w:w="0" w:type="dxa"/>
              <w:right w:w="100" w:type="dxa"/>
            </w:tcMar>
          </w:tcPr>
          <w:p w14:paraId="40B5D0F1"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SoLuong</w:t>
            </w:r>
          </w:p>
        </w:tc>
        <w:tc>
          <w:tcPr>
            <w:tcW w:w="1905" w:type="dxa"/>
            <w:tcBorders>
              <w:top w:val="nil"/>
              <w:left w:val="nil"/>
              <w:bottom w:val="single" w:sz="4" w:space="0" w:color="000000"/>
              <w:right w:val="single" w:sz="4" w:space="0" w:color="000000"/>
            </w:tcBorders>
            <w:tcMar>
              <w:top w:w="0" w:type="dxa"/>
              <w:left w:w="100" w:type="dxa"/>
              <w:bottom w:w="0" w:type="dxa"/>
              <w:right w:w="100" w:type="dxa"/>
            </w:tcMar>
          </w:tcPr>
          <w:p w14:paraId="1A1D93D5"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Số nguyên</w:t>
            </w:r>
          </w:p>
        </w:tc>
        <w:tc>
          <w:tcPr>
            <w:tcW w:w="2023" w:type="dxa"/>
            <w:tcBorders>
              <w:top w:val="nil"/>
              <w:left w:val="nil"/>
              <w:bottom w:val="single" w:sz="4" w:space="0" w:color="000000"/>
              <w:right w:val="single" w:sz="4" w:space="0" w:color="000000"/>
            </w:tcBorders>
            <w:tcMar>
              <w:top w:w="0" w:type="dxa"/>
              <w:left w:w="100" w:type="dxa"/>
              <w:bottom w:w="0" w:type="dxa"/>
              <w:right w:w="100" w:type="dxa"/>
            </w:tcMar>
          </w:tcPr>
          <w:p w14:paraId="7BBD0387"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&gt; 0</w:t>
            </w:r>
          </w:p>
        </w:tc>
        <w:tc>
          <w:tcPr>
            <w:tcW w:w="2625" w:type="dxa"/>
            <w:tcBorders>
              <w:top w:val="nil"/>
              <w:left w:val="nil"/>
              <w:bottom w:val="single" w:sz="4" w:space="0" w:color="000000"/>
              <w:right w:val="single" w:sz="4" w:space="0" w:color="000000"/>
            </w:tcBorders>
            <w:tcMar>
              <w:top w:w="0" w:type="dxa"/>
              <w:left w:w="100" w:type="dxa"/>
              <w:bottom w:w="0" w:type="dxa"/>
              <w:right w:w="100" w:type="dxa"/>
            </w:tcMar>
          </w:tcPr>
          <w:p w14:paraId="1D3D583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Số lượng sản phẩm</w:t>
            </w:r>
          </w:p>
        </w:tc>
      </w:tr>
      <w:tr w:rsidR="00A5234B" w14:paraId="52D42793" w14:textId="77777777">
        <w:trPr>
          <w:trHeight w:val="405"/>
        </w:trPr>
        <w:tc>
          <w:tcPr>
            <w:tcW w:w="91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EB79A77"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3</w:t>
            </w:r>
          </w:p>
        </w:tc>
        <w:tc>
          <w:tcPr>
            <w:tcW w:w="1622" w:type="dxa"/>
            <w:tcBorders>
              <w:top w:val="nil"/>
              <w:left w:val="nil"/>
              <w:bottom w:val="single" w:sz="4" w:space="0" w:color="000000"/>
              <w:right w:val="single" w:sz="4" w:space="0" w:color="000000"/>
            </w:tcBorders>
            <w:tcMar>
              <w:top w:w="0" w:type="dxa"/>
              <w:left w:w="100" w:type="dxa"/>
              <w:bottom w:w="0" w:type="dxa"/>
              <w:right w:w="100" w:type="dxa"/>
            </w:tcMar>
          </w:tcPr>
          <w:p w14:paraId="04AD88F2"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Size</w:t>
            </w:r>
          </w:p>
        </w:tc>
        <w:tc>
          <w:tcPr>
            <w:tcW w:w="1905" w:type="dxa"/>
            <w:tcBorders>
              <w:top w:val="nil"/>
              <w:left w:val="nil"/>
              <w:bottom w:val="single" w:sz="4" w:space="0" w:color="000000"/>
              <w:right w:val="single" w:sz="4" w:space="0" w:color="000000"/>
            </w:tcBorders>
            <w:tcMar>
              <w:top w:w="0" w:type="dxa"/>
              <w:left w:w="100" w:type="dxa"/>
              <w:bottom w:w="0" w:type="dxa"/>
              <w:right w:w="100" w:type="dxa"/>
            </w:tcMar>
          </w:tcPr>
          <w:p w14:paraId="106B6AD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023" w:type="dxa"/>
            <w:tcBorders>
              <w:top w:val="nil"/>
              <w:left w:val="nil"/>
              <w:bottom w:val="single" w:sz="4" w:space="0" w:color="000000"/>
              <w:right w:val="single" w:sz="4" w:space="0" w:color="000000"/>
            </w:tcBorders>
            <w:tcMar>
              <w:top w:w="0" w:type="dxa"/>
              <w:left w:w="100" w:type="dxa"/>
              <w:bottom w:w="0" w:type="dxa"/>
              <w:right w:w="100" w:type="dxa"/>
            </w:tcMar>
          </w:tcPr>
          <w:p w14:paraId="03EF1D38"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lang w:val="vi-VN"/>
              </w:rPr>
              <w:t xml:space="preserve">     </w:t>
            </w:r>
            <w:r>
              <w:rPr>
                <w:rFonts w:eastAsia="Times New Roman" w:cs="Times New Roman"/>
                <w:sz w:val="26"/>
                <w:szCs w:val="26"/>
              </w:rPr>
              <w:t>Tối đa một kí tự</w:t>
            </w:r>
          </w:p>
        </w:tc>
        <w:tc>
          <w:tcPr>
            <w:tcW w:w="2625" w:type="dxa"/>
            <w:tcBorders>
              <w:top w:val="nil"/>
              <w:left w:val="nil"/>
              <w:bottom w:val="single" w:sz="4" w:space="0" w:color="000000"/>
              <w:right w:val="single" w:sz="4" w:space="0" w:color="000000"/>
            </w:tcBorders>
            <w:tcMar>
              <w:top w:w="0" w:type="dxa"/>
              <w:left w:w="100" w:type="dxa"/>
              <w:bottom w:w="0" w:type="dxa"/>
              <w:right w:w="100" w:type="dxa"/>
            </w:tcMar>
          </w:tcPr>
          <w:p w14:paraId="07408FAA"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Kích thước sản phẩm</w:t>
            </w:r>
          </w:p>
        </w:tc>
      </w:tr>
      <w:tr w:rsidR="00A5234B" w14:paraId="49D87D3E" w14:textId="77777777">
        <w:trPr>
          <w:trHeight w:val="405"/>
        </w:trPr>
        <w:tc>
          <w:tcPr>
            <w:tcW w:w="91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FFF22CC"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4</w:t>
            </w:r>
          </w:p>
        </w:tc>
        <w:tc>
          <w:tcPr>
            <w:tcW w:w="1622" w:type="dxa"/>
            <w:tcBorders>
              <w:top w:val="nil"/>
              <w:left w:val="nil"/>
              <w:bottom w:val="single" w:sz="4" w:space="0" w:color="000000"/>
              <w:right w:val="single" w:sz="4" w:space="0" w:color="000000"/>
            </w:tcBorders>
            <w:tcMar>
              <w:top w:w="0" w:type="dxa"/>
              <w:left w:w="100" w:type="dxa"/>
              <w:bottom w:w="0" w:type="dxa"/>
              <w:right w:w="100" w:type="dxa"/>
            </w:tcMar>
          </w:tcPr>
          <w:p w14:paraId="69E6B144"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Mau</w:t>
            </w:r>
          </w:p>
        </w:tc>
        <w:tc>
          <w:tcPr>
            <w:tcW w:w="1905" w:type="dxa"/>
            <w:tcBorders>
              <w:top w:val="nil"/>
              <w:left w:val="nil"/>
              <w:bottom w:val="single" w:sz="4" w:space="0" w:color="000000"/>
              <w:right w:val="single" w:sz="4" w:space="0" w:color="000000"/>
            </w:tcBorders>
            <w:tcMar>
              <w:top w:w="0" w:type="dxa"/>
              <w:left w:w="100" w:type="dxa"/>
              <w:bottom w:w="0" w:type="dxa"/>
              <w:right w:w="100" w:type="dxa"/>
            </w:tcMar>
          </w:tcPr>
          <w:p w14:paraId="522B70A4"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023" w:type="dxa"/>
            <w:tcBorders>
              <w:top w:val="nil"/>
              <w:left w:val="nil"/>
              <w:bottom w:val="single" w:sz="4" w:space="0" w:color="000000"/>
              <w:right w:val="single" w:sz="4" w:space="0" w:color="000000"/>
            </w:tcBorders>
            <w:tcMar>
              <w:top w:w="0" w:type="dxa"/>
              <w:left w:w="100" w:type="dxa"/>
              <w:bottom w:w="0" w:type="dxa"/>
              <w:right w:w="100" w:type="dxa"/>
            </w:tcMar>
          </w:tcPr>
          <w:p w14:paraId="678D35D7"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 Tối đa 30 ký tự</w:t>
            </w:r>
          </w:p>
        </w:tc>
        <w:tc>
          <w:tcPr>
            <w:tcW w:w="2625" w:type="dxa"/>
            <w:tcBorders>
              <w:top w:val="nil"/>
              <w:left w:val="nil"/>
              <w:bottom w:val="single" w:sz="4" w:space="0" w:color="000000"/>
              <w:right w:val="single" w:sz="4" w:space="0" w:color="000000"/>
            </w:tcBorders>
            <w:tcMar>
              <w:top w:w="0" w:type="dxa"/>
              <w:left w:w="100" w:type="dxa"/>
              <w:bottom w:w="0" w:type="dxa"/>
              <w:right w:w="100" w:type="dxa"/>
            </w:tcMar>
          </w:tcPr>
          <w:p w14:paraId="2F577962"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Màu sản phẩm</w:t>
            </w:r>
          </w:p>
        </w:tc>
      </w:tr>
      <w:tr w:rsidR="00A5234B" w14:paraId="541C2ECF" w14:textId="77777777">
        <w:trPr>
          <w:trHeight w:val="405"/>
        </w:trPr>
        <w:tc>
          <w:tcPr>
            <w:tcW w:w="91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14988CC"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5</w:t>
            </w:r>
          </w:p>
        </w:tc>
        <w:tc>
          <w:tcPr>
            <w:tcW w:w="1622" w:type="dxa"/>
            <w:tcBorders>
              <w:top w:val="nil"/>
              <w:left w:val="nil"/>
              <w:bottom w:val="single" w:sz="4" w:space="0" w:color="000000"/>
              <w:right w:val="single" w:sz="4" w:space="0" w:color="000000"/>
            </w:tcBorders>
            <w:tcMar>
              <w:top w:w="0" w:type="dxa"/>
              <w:left w:w="100" w:type="dxa"/>
              <w:bottom w:w="0" w:type="dxa"/>
              <w:right w:w="100" w:type="dxa"/>
            </w:tcMar>
          </w:tcPr>
          <w:p w14:paraId="4D11A258"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Gia</w:t>
            </w:r>
          </w:p>
        </w:tc>
        <w:tc>
          <w:tcPr>
            <w:tcW w:w="1905" w:type="dxa"/>
            <w:tcBorders>
              <w:top w:val="nil"/>
              <w:left w:val="nil"/>
              <w:bottom w:val="single" w:sz="4" w:space="0" w:color="000000"/>
              <w:right w:val="single" w:sz="4" w:space="0" w:color="000000"/>
            </w:tcBorders>
            <w:tcMar>
              <w:top w:w="0" w:type="dxa"/>
              <w:left w:w="100" w:type="dxa"/>
              <w:bottom w:w="0" w:type="dxa"/>
              <w:right w:w="100" w:type="dxa"/>
            </w:tcMar>
          </w:tcPr>
          <w:p w14:paraId="388DF890"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Số nguyên</w:t>
            </w:r>
          </w:p>
        </w:tc>
        <w:tc>
          <w:tcPr>
            <w:tcW w:w="2023" w:type="dxa"/>
            <w:tcBorders>
              <w:top w:val="nil"/>
              <w:left w:val="nil"/>
              <w:bottom w:val="single" w:sz="4" w:space="0" w:color="000000"/>
              <w:right w:val="single" w:sz="4" w:space="0" w:color="000000"/>
            </w:tcBorders>
            <w:tcMar>
              <w:top w:w="0" w:type="dxa"/>
              <w:left w:w="100" w:type="dxa"/>
              <w:bottom w:w="0" w:type="dxa"/>
              <w:right w:w="100" w:type="dxa"/>
            </w:tcMar>
          </w:tcPr>
          <w:p w14:paraId="39858A0C"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&gt; 0</w:t>
            </w:r>
          </w:p>
        </w:tc>
        <w:tc>
          <w:tcPr>
            <w:tcW w:w="2625" w:type="dxa"/>
            <w:tcBorders>
              <w:top w:val="nil"/>
              <w:left w:val="nil"/>
              <w:bottom w:val="single" w:sz="4" w:space="0" w:color="000000"/>
              <w:right w:val="single" w:sz="4" w:space="0" w:color="000000"/>
            </w:tcBorders>
            <w:tcMar>
              <w:top w:w="0" w:type="dxa"/>
              <w:left w:w="100" w:type="dxa"/>
              <w:bottom w:w="0" w:type="dxa"/>
              <w:right w:w="100" w:type="dxa"/>
            </w:tcMar>
          </w:tcPr>
          <w:p w14:paraId="530DD11D"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Giá của sản phẩm</w:t>
            </w:r>
          </w:p>
        </w:tc>
      </w:tr>
      <w:tr w:rsidR="00A5234B" w14:paraId="13A59850" w14:textId="77777777">
        <w:trPr>
          <w:trHeight w:val="405"/>
        </w:trPr>
        <w:tc>
          <w:tcPr>
            <w:tcW w:w="91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83C9CE8"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6</w:t>
            </w:r>
          </w:p>
        </w:tc>
        <w:tc>
          <w:tcPr>
            <w:tcW w:w="1622" w:type="dxa"/>
            <w:tcBorders>
              <w:top w:val="nil"/>
              <w:left w:val="nil"/>
              <w:bottom w:val="single" w:sz="4" w:space="0" w:color="000000"/>
              <w:right w:val="single" w:sz="4" w:space="0" w:color="000000"/>
            </w:tcBorders>
            <w:tcMar>
              <w:top w:w="0" w:type="dxa"/>
              <w:left w:w="100" w:type="dxa"/>
              <w:bottom w:w="0" w:type="dxa"/>
              <w:right w:w="100" w:type="dxa"/>
            </w:tcMar>
          </w:tcPr>
          <w:p w14:paraId="285C44BA"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TenNV</w:t>
            </w:r>
          </w:p>
        </w:tc>
        <w:tc>
          <w:tcPr>
            <w:tcW w:w="1905" w:type="dxa"/>
            <w:tcBorders>
              <w:top w:val="nil"/>
              <w:left w:val="nil"/>
              <w:bottom w:val="single" w:sz="4" w:space="0" w:color="000000"/>
              <w:right w:val="single" w:sz="4" w:space="0" w:color="000000"/>
            </w:tcBorders>
            <w:tcMar>
              <w:top w:w="0" w:type="dxa"/>
              <w:left w:w="100" w:type="dxa"/>
              <w:bottom w:w="0" w:type="dxa"/>
              <w:right w:w="100" w:type="dxa"/>
            </w:tcMar>
          </w:tcPr>
          <w:p w14:paraId="76C5623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023" w:type="dxa"/>
            <w:tcBorders>
              <w:top w:val="nil"/>
              <w:left w:val="nil"/>
              <w:bottom w:val="single" w:sz="4" w:space="0" w:color="000000"/>
              <w:right w:val="single" w:sz="4" w:space="0" w:color="000000"/>
            </w:tcBorders>
            <w:tcMar>
              <w:top w:w="0" w:type="dxa"/>
              <w:left w:w="100" w:type="dxa"/>
              <w:bottom w:w="0" w:type="dxa"/>
              <w:right w:w="100" w:type="dxa"/>
            </w:tcMar>
          </w:tcPr>
          <w:p w14:paraId="0D56DA17"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 Tối đa 60 ký tự</w:t>
            </w:r>
          </w:p>
        </w:tc>
        <w:tc>
          <w:tcPr>
            <w:tcW w:w="2625" w:type="dxa"/>
            <w:tcBorders>
              <w:top w:val="nil"/>
              <w:left w:val="nil"/>
              <w:bottom w:val="single" w:sz="4" w:space="0" w:color="000000"/>
              <w:right w:val="single" w:sz="4" w:space="0" w:color="000000"/>
            </w:tcBorders>
            <w:tcMar>
              <w:top w:w="0" w:type="dxa"/>
              <w:left w:w="100" w:type="dxa"/>
              <w:bottom w:w="0" w:type="dxa"/>
              <w:right w:w="100" w:type="dxa"/>
            </w:tcMar>
          </w:tcPr>
          <w:p w14:paraId="57F957A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nhân viên</w:t>
            </w:r>
          </w:p>
        </w:tc>
      </w:tr>
    </w:tbl>
    <w:p w14:paraId="52D0F054"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xml:space="preserve"> </w:t>
      </w:r>
    </w:p>
    <w:p w14:paraId="34A0BA5B"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Thành phần xử lý:</w:t>
      </w:r>
    </w:p>
    <w:p w14:paraId="151A07DB"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In: khi nhấn vào thì in ra biểu mẫu danh sách sản phẩm .</w:t>
      </w:r>
    </w:p>
    <w:p w14:paraId="22AC2B63"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lastRenderedPageBreak/>
        <w:t>+ Quay lại: khi nhấn vào thì quay trở lại trang danh sách sản phẩm.</w:t>
      </w:r>
    </w:p>
    <w:p w14:paraId="42092BBD" w14:textId="77777777" w:rsidR="00A5234B" w:rsidRDefault="00000000">
      <w:pPr>
        <w:pStyle w:val="Heading3"/>
        <w:rPr>
          <w:rFonts w:cs="Times New Roman"/>
          <w:color w:val="auto"/>
        </w:rPr>
      </w:pPr>
      <w:bookmarkStart w:id="39" w:name="_Toc6724"/>
      <w:bookmarkStart w:id="40" w:name="_Toc167901454"/>
      <w:r>
        <w:rPr>
          <w:rFonts w:cs="Times New Roman"/>
          <w:color w:val="auto"/>
          <w:lang w:val="vi-VN"/>
        </w:rPr>
        <w:t>4.</w:t>
      </w:r>
      <w:r>
        <w:rPr>
          <w:rFonts w:cs="Times New Roman"/>
          <w:color w:val="auto"/>
        </w:rPr>
        <w:t>2.</w:t>
      </w:r>
      <w:r>
        <w:rPr>
          <w:rFonts w:cs="Times New Roman"/>
          <w:color w:val="auto"/>
          <w:lang w:val="vi-VN"/>
        </w:rPr>
        <w:t>6</w:t>
      </w:r>
      <w:r>
        <w:rPr>
          <w:rFonts w:cs="Times New Roman"/>
          <w:color w:val="auto"/>
        </w:rPr>
        <w:t>.     Thiết kế trang in phiếu nhập hàng</w:t>
      </w:r>
      <w:bookmarkEnd w:id="39"/>
      <w:bookmarkEnd w:id="40"/>
    </w:p>
    <w:p w14:paraId="74DFC308" w14:textId="77777777" w:rsidR="00A5234B" w:rsidRDefault="00000000">
      <w:pPr>
        <w:spacing w:before="240" w:after="240" w:line="360" w:lineRule="auto"/>
        <w:jc w:val="both"/>
        <w:rPr>
          <w:rFonts w:eastAsia="Times New Roman" w:cs="Times New Roman"/>
          <w:sz w:val="26"/>
          <w:szCs w:val="26"/>
        </w:rPr>
      </w:pPr>
      <w:r>
        <w:rPr>
          <w:rFonts w:eastAsia="Times New Roman" w:cs="Times New Roman"/>
          <w:noProof/>
          <w:sz w:val="26"/>
          <w:szCs w:val="26"/>
        </w:rPr>
        <w:drawing>
          <wp:inline distT="114300" distB="114300" distL="114300" distR="114300" wp14:anchorId="666E6D07" wp14:editId="35598873">
            <wp:extent cx="5730875" cy="28448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2" name="image16.png"/>
                    <pic:cNvPicPr preferRelativeResize="0"/>
                  </pic:nvPicPr>
                  <pic:blipFill>
                    <a:blip r:embed="rId23"/>
                    <a:srcRect/>
                    <a:stretch>
                      <a:fillRect/>
                    </a:stretch>
                  </pic:blipFill>
                  <pic:spPr>
                    <a:xfrm>
                      <a:off x="0" y="0"/>
                      <a:ext cx="5731200" cy="2844800"/>
                    </a:xfrm>
                    <a:prstGeom prst="rect">
                      <a:avLst/>
                    </a:prstGeom>
                  </pic:spPr>
                </pic:pic>
              </a:graphicData>
            </a:graphic>
          </wp:inline>
        </w:drawing>
      </w:r>
    </w:p>
    <w:p w14:paraId="4749EDC9" w14:textId="77777777" w:rsidR="00A5234B" w:rsidRDefault="00000000">
      <w:pPr>
        <w:spacing w:before="240" w:after="240" w:line="360" w:lineRule="auto"/>
        <w:ind w:firstLine="540"/>
        <w:jc w:val="both"/>
        <w:rPr>
          <w:rFonts w:eastAsia="Times New Roman" w:cs="Times New Roman"/>
          <w:sz w:val="26"/>
          <w:szCs w:val="26"/>
        </w:rPr>
      </w:pPr>
      <w:r>
        <w:rPr>
          <w:rFonts w:eastAsia="Times New Roman" w:cs="Times New Roman"/>
          <w:sz w:val="26"/>
          <w:szCs w:val="26"/>
        </w:rPr>
        <w:t>-   Trang in phiếu nhập hàng được sử dụng để hiện thị một thông tin của một phiếu nhập hàng và in nó ra.</w:t>
      </w:r>
    </w:p>
    <w:tbl>
      <w:tblPr>
        <w:tblStyle w:val="Style29"/>
        <w:tblpPr w:leftFromText="180" w:rightFromText="180" w:vertAnchor="text" w:horzAnchor="page" w:tblpX="1403" w:tblpY="1047"/>
        <w:tblOverlap w:val="never"/>
        <w:tblW w:w="9718"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57"/>
        <w:gridCol w:w="1968"/>
        <w:gridCol w:w="1575"/>
        <w:gridCol w:w="1982"/>
        <w:gridCol w:w="2936"/>
      </w:tblGrid>
      <w:tr w:rsidR="00A5234B" w14:paraId="66934D80" w14:textId="77777777">
        <w:trPr>
          <w:trHeight w:val="744"/>
        </w:trPr>
        <w:tc>
          <w:tcPr>
            <w:tcW w:w="125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A3416CD"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STT</w:t>
            </w:r>
          </w:p>
        </w:tc>
        <w:tc>
          <w:tcPr>
            <w:tcW w:w="1968"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3B5BAE0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thuộc tính</w:t>
            </w:r>
          </w:p>
        </w:tc>
        <w:tc>
          <w:tcPr>
            <w:tcW w:w="157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47314B64"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Kiểu</w:t>
            </w:r>
          </w:p>
        </w:tc>
        <w:tc>
          <w:tcPr>
            <w:tcW w:w="1982"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49262248"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Miền giá trị</w:t>
            </w:r>
          </w:p>
        </w:tc>
        <w:tc>
          <w:tcPr>
            <w:tcW w:w="2936"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56FDEDA9"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Ý nghĩa</w:t>
            </w:r>
          </w:p>
        </w:tc>
      </w:tr>
      <w:tr w:rsidR="00A5234B" w14:paraId="3794DCFB" w14:textId="77777777">
        <w:trPr>
          <w:trHeight w:val="744"/>
        </w:trPr>
        <w:tc>
          <w:tcPr>
            <w:tcW w:w="1257"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C1110ED"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1</w:t>
            </w:r>
          </w:p>
        </w:tc>
        <w:tc>
          <w:tcPr>
            <w:tcW w:w="1968" w:type="dxa"/>
            <w:tcBorders>
              <w:top w:val="nil"/>
              <w:left w:val="nil"/>
              <w:bottom w:val="single" w:sz="4" w:space="0" w:color="000000"/>
              <w:right w:val="single" w:sz="4" w:space="0" w:color="000000"/>
            </w:tcBorders>
            <w:tcMar>
              <w:top w:w="0" w:type="dxa"/>
              <w:left w:w="100" w:type="dxa"/>
              <w:bottom w:w="0" w:type="dxa"/>
              <w:right w:w="100" w:type="dxa"/>
            </w:tcMar>
          </w:tcPr>
          <w:p w14:paraId="75C31D60"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TenSP</w:t>
            </w:r>
          </w:p>
        </w:tc>
        <w:tc>
          <w:tcPr>
            <w:tcW w:w="1575" w:type="dxa"/>
            <w:tcBorders>
              <w:top w:val="nil"/>
              <w:left w:val="nil"/>
              <w:bottom w:val="single" w:sz="4" w:space="0" w:color="000000"/>
              <w:right w:val="single" w:sz="4" w:space="0" w:color="000000"/>
            </w:tcBorders>
            <w:tcMar>
              <w:top w:w="0" w:type="dxa"/>
              <w:left w:w="100" w:type="dxa"/>
              <w:bottom w:w="0" w:type="dxa"/>
              <w:right w:w="100" w:type="dxa"/>
            </w:tcMar>
          </w:tcPr>
          <w:p w14:paraId="594ADE70"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1982" w:type="dxa"/>
            <w:tcBorders>
              <w:top w:val="nil"/>
              <w:left w:val="nil"/>
              <w:bottom w:val="single" w:sz="4" w:space="0" w:color="000000"/>
              <w:right w:val="single" w:sz="4" w:space="0" w:color="000000"/>
            </w:tcBorders>
            <w:tcMar>
              <w:top w:w="0" w:type="dxa"/>
              <w:left w:w="100" w:type="dxa"/>
              <w:bottom w:w="0" w:type="dxa"/>
              <w:right w:w="100" w:type="dxa"/>
            </w:tcMar>
          </w:tcPr>
          <w:p w14:paraId="2844648D"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lang w:val="vi-VN"/>
              </w:rPr>
              <w:t xml:space="preserve">   </w:t>
            </w:r>
            <w:r>
              <w:rPr>
                <w:rFonts w:eastAsia="Times New Roman" w:cs="Times New Roman"/>
                <w:sz w:val="26"/>
                <w:szCs w:val="26"/>
              </w:rPr>
              <w:t xml:space="preserve">Tối đa 60 ký tự </w:t>
            </w:r>
          </w:p>
        </w:tc>
        <w:tc>
          <w:tcPr>
            <w:tcW w:w="2936" w:type="dxa"/>
            <w:tcBorders>
              <w:top w:val="nil"/>
              <w:left w:val="nil"/>
              <w:bottom w:val="single" w:sz="4" w:space="0" w:color="000000"/>
              <w:right w:val="single" w:sz="4" w:space="0" w:color="000000"/>
            </w:tcBorders>
            <w:tcMar>
              <w:top w:w="0" w:type="dxa"/>
              <w:left w:w="100" w:type="dxa"/>
              <w:bottom w:w="0" w:type="dxa"/>
              <w:right w:w="100" w:type="dxa"/>
            </w:tcMar>
          </w:tcPr>
          <w:p w14:paraId="62D24458"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sản phẩm</w:t>
            </w:r>
          </w:p>
        </w:tc>
      </w:tr>
      <w:tr w:rsidR="00A5234B" w14:paraId="05D501B8" w14:textId="77777777">
        <w:trPr>
          <w:trHeight w:val="744"/>
        </w:trPr>
        <w:tc>
          <w:tcPr>
            <w:tcW w:w="1257"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4EE4A12"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2</w:t>
            </w:r>
          </w:p>
        </w:tc>
        <w:tc>
          <w:tcPr>
            <w:tcW w:w="1968" w:type="dxa"/>
            <w:tcBorders>
              <w:top w:val="nil"/>
              <w:left w:val="nil"/>
              <w:bottom w:val="single" w:sz="4" w:space="0" w:color="000000"/>
              <w:right w:val="single" w:sz="4" w:space="0" w:color="000000"/>
            </w:tcBorders>
            <w:tcMar>
              <w:top w:w="0" w:type="dxa"/>
              <w:left w:w="100" w:type="dxa"/>
              <w:bottom w:w="0" w:type="dxa"/>
              <w:right w:w="100" w:type="dxa"/>
            </w:tcMar>
          </w:tcPr>
          <w:p w14:paraId="249C79E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SoLuong</w:t>
            </w:r>
          </w:p>
        </w:tc>
        <w:tc>
          <w:tcPr>
            <w:tcW w:w="1575" w:type="dxa"/>
            <w:tcBorders>
              <w:top w:val="nil"/>
              <w:left w:val="nil"/>
              <w:bottom w:val="single" w:sz="4" w:space="0" w:color="000000"/>
              <w:right w:val="single" w:sz="4" w:space="0" w:color="000000"/>
            </w:tcBorders>
            <w:tcMar>
              <w:top w:w="0" w:type="dxa"/>
              <w:left w:w="100" w:type="dxa"/>
              <w:bottom w:w="0" w:type="dxa"/>
              <w:right w:w="100" w:type="dxa"/>
            </w:tcMar>
          </w:tcPr>
          <w:p w14:paraId="21FDFCF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Số nguyên</w:t>
            </w:r>
          </w:p>
        </w:tc>
        <w:tc>
          <w:tcPr>
            <w:tcW w:w="1982" w:type="dxa"/>
            <w:tcBorders>
              <w:top w:val="nil"/>
              <w:left w:val="nil"/>
              <w:bottom w:val="single" w:sz="4" w:space="0" w:color="000000"/>
              <w:right w:val="single" w:sz="4" w:space="0" w:color="000000"/>
            </w:tcBorders>
            <w:tcMar>
              <w:top w:w="0" w:type="dxa"/>
              <w:left w:w="100" w:type="dxa"/>
              <w:bottom w:w="0" w:type="dxa"/>
              <w:right w:w="100" w:type="dxa"/>
            </w:tcMar>
          </w:tcPr>
          <w:p w14:paraId="27DF8733"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&gt; 0</w:t>
            </w:r>
          </w:p>
        </w:tc>
        <w:tc>
          <w:tcPr>
            <w:tcW w:w="2936" w:type="dxa"/>
            <w:tcBorders>
              <w:top w:val="nil"/>
              <w:left w:val="nil"/>
              <w:bottom w:val="single" w:sz="4" w:space="0" w:color="000000"/>
              <w:right w:val="single" w:sz="4" w:space="0" w:color="000000"/>
            </w:tcBorders>
            <w:tcMar>
              <w:top w:w="0" w:type="dxa"/>
              <w:left w:w="100" w:type="dxa"/>
              <w:bottom w:w="0" w:type="dxa"/>
              <w:right w:w="100" w:type="dxa"/>
            </w:tcMar>
          </w:tcPr>
          <w:p w14:paraId="45526AB8"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Số lượng nhập vào</w:t>
            </w:r>
          </w:p>
        </w:tc>
      </w:tr>
      <w:tr w:rsidR="00A5234B" w14:paraId="530E4592" w14:textId="77777777">
        <w:trPr>
          <w:trHeight w:val="744"/>
        </w:trPr>
        <w:tc>
          <w:tcPr>
            <w:tcW w:w="1257"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7AFA065"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3</w:t>
            </w:r>
          </w:p>
        </w:tc>
        <w:tc>
          <w:tcPr>
            <w:tcW w:w="1968" w:type="dxa"/>
            <w:tcBorders>
              <w:top w:val="nil"/>
              <w:left w:val="nil"/>
              <w:bottom w:val="single" w:sz="4" w:space="0" w:color="000000"/>
              <w:right w:val="single" w:sz="4" w:space="0" w:color="000000"/>
            </w:tcBorders>
            <w:tcMar>
              <w:top w:w="0" w:type="dxa"/>
              <w:left w:w="100" w:type="dxa"/>
              <w:bottom w:w="0" w:type="dxa"/>
              <w:right w:w="100" w:type="dxa"/>
            </w:tcMar>
          </w:tcPr>
          <w:p w14:paraId="07A93782"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MoTa</w:t>
            </w:r>
          </w:p>
        </w:tc>
        <w:tc>
          <w:tcPr>
            <w:tcW w:w="1575" w:type="dxa"/>
            <w:tcBorders>
              <w:top w:val="nil"/>
              <w:left w:val="nil"/>
              <w:bottom w:val="single" w:sz="4" w:space="0" w:color="000000"/>
              <w:right w:val="single" w:sz="4" w:space="0" w:color="000000"/>
            </w:tcBorders>
            <w:tcMar>
              <w:top w:w="0" w:type="dxa"/>
              <w:left w:w="100" w:type="dxa"/>
              <w:bottom w:w="0" w:type="dxa"/>
              <w:right w:w="100" w:type="dxa"/>
            </w:tcMar>
          </w:tcPr>
          <w:p w14:paraId="01C33086"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1982" w:type="dxa"/>
            <w:tcBorders>
              <w:top w:val="nil"/>
              <w:left w:val="nil"/>
              <w:bottom w:val="single" w:sz="4" w:space="0" w:color="000000"/>
              <w:right w:val="single" w:sz="4" w:space="0" w:color="000000"/>
            </w:tcBorders>
            <w:tcMar>
              <w:top w:w="0" w:type="dxa"/>
              <w:left w:w="100" w:type="dxa"/>
              <w:bottom w:w="0" w:type="dxa"/>
              <w:right w:w="100" w:type="dxa"/>
            </w:tcMar>
          </w:tcPr>
          <w:p w14:paraId="3829444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 </w:t>
            </w:r>
            <w:r>
              <w:rPr>
                <w:rFonts w:eastAsia="Times New Roman" w:cs="Times New Roman"/>
                <w:sz w:val="26"/>
                <w:szCs w:val="26"/>
                <w:lang w:val="vi-VN"/>
              </w:rPr>
              <w:t xml:space="preserve">    </w:t>
            </w:r>
            <w:r>
              <w:rPr>
                <w:rFonts w:eastAsia="Times New Roman" w:cs="Times New Roman"/>
                <w:sz w:val="26"/>
                <w:szCs w:val="26"/>
              </w:rPr>
              <w:t>Tối đa 100 ký tự</w:t>
            </w:r>
          </w:p>
        </w:tc>
        <w:tc>
          <w:tcPr>
            <w:tcW w:w="2936" w:type="dxa"/>
            <w:tcBorders>
              <w:top w:val="nil"/>
              <w:left w:val="nil"/>
              <w:bottom w:val="single" w:sz="4" w:space="0" w:color="000000"/>
              <w:right w:val="single" w:sz="4" w:space="0" w:color="000000"/>
            </w:tcBorders>
            <w:tcMar>
              <w:top w:w="0" w:type="dxa"/>
              <w:left w:w="100" w:type="dxa"/>
              <w:bottom w:w="0" w:type="dxa"/>
              <w:right w:w="100" w:type="dxa"/>
            </w:tcMar>
          </w:tcPr>
          <w:p w14:paraId="222DD342"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Mô tả về sản phẩm</w:t>
            </w:r>
          </w:p>
        </w:tc>
      </w:tr>
      <w:tr w:rsidR="00A5234B" w14:paraId="69ECB03F" w14:textId="77777777">
        <w:trPr>
          <w:trHeight w:val="744"/>
        </w:trPr>
        <w:tc>
          <w:tcPr>
            <w:tcW w:w="1257"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58FCD86"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4</w:t>
            </w:r>
          </w:p>
        </w:tc>
        <w:tc>
          <w:tcPr>
            <w:tcW w:w="1968" w:type="dxa"/>
            <w:tcBorders>
              <w:top w:val="nil"/>
              <w:left w:val="nil"/>
              <w:bottom w:val="single" w:sz="4" w:space="0" w:color="000000"/>
              <w:right w:val="single" w:sz="4" w:space="0" w:color="000000"/>
            </w:tcBorders>
            <w:tcMar>
              <w:top w:w="0" w:type="dxa"/>
              <w:left w:w="100" w:type="dxa"/>
              <w:bottom w:w="0" w:type="dxa"/>
              <w:right w:w="100" w:type="dxa"/>
            </w:tcMar>
          </w:tcPr>
          <w:p w14:paraId="58CC8590"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TenNhaCung</w:t>
            </w:r>
          </w:p>
        </w:tc>
        <w:tc>
          <w:tcPr>
            <w:tcW w:w="1575" w:type="dxa"/>
            <w:tcBorders>
              <w:top w:val="nil"/>
              <w:left w:val="nil"/>
              <w:bottom w:val="single" w:sz="4" w:space="0" w:color="000000"/>
              <w:right w:val="single" w:sz="4" w:space="0" w:color="000000"/>
            </w:tcBorders>
            <w:tcMar>
              <w:top w:w="0" w:type="dxa"/>
              <w:left w:w="100" w:type="dxa"/>
              <w:bottom w:w="0" w:type="dxa"/>
              <w:right w:w="100" w:type="dxa"/>
            </w:tcMar>
          </w:tcPr>
          <w:p w14:paraId="392CD721" w14:textId="77777777" w:rsidR="00A5234B" w:rsidRDefault="00000000">
            <w:pPr>
              <w:spacing w:before="240" w:line="360" w:lineRule="auto"/>
              <w:ind w:left="-460"/>
              <w:jc w:val="center"/>
              <w:rPr>
                <w:rFonts w:eastAsia="Times New Roman" w:cs="Times New Roman"/>
                <w:sz w:val="26"/>
                <w:szCs w:val="26"/>
                <w:lang w:val="vi-VN"/>
              </w:rPr>
            </w:pPr>
            <w:r>
              <w:rPr>
                <w:rFonts w:eastAsia="Times New Roman" w:cs="Times New Roman"/>
                <w:sz w:val="26"/>
                <w:szCs w:val="26"/>
              </w:rPr>
              <w:t>Chuỗi</w:t>
            </w:r>
            <w:r>
              <w:rPr>
                <w:rFonts w:eastAsia="Times New Roman" w:cs="Times New Roman"/>
                <w:sz w:val="26"/>
                <w:szCs w:val="26"/>
                <w:lang w:val="vi-VN"/>
              </w:rPr>
              <w:t xml:space="preserve"> </w:t>
            </w:r>
          </w:p>
        </w:tc>
        <w:tc>
          <w:tcPr>
            <w:tcW w:w="1982" w:type="dxa"/>
            <w:tcBorders>
              <w:top w:val="nil"/>
              <w:left w:val="nil"/>
              <w:bottom w:val="single" w:sz="4" w:space="0" w:color="000000"/>
              <w:right w:val="single" w:sz="4" w:space="0" w:color="000000"/>
            </w:tcBorders>
            <w:tcMar>
              <w:top w:w="0" w:type="dxa"/>
              <w:left w:w="100" w:type="dxa"/>
              <w:bottom w:w="0" w:type="dxa"/>
              <w:right w:w="100" w:type="dxa"/>
            </w:tcMar>
          </w:tcPr>
          <w:p w14:paraId="0845E376"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lang w:val="vi-VN"/>
              </w:rPr>
              <w:t xml:space="preserve">   </w:t>
            </w:r>
            <w:r>
              <w:rPr>
                <w:rFonts w:eastAsia="Times New Roman" w:cs="Times New Roman"/>
                <w:sz w:val="26"/>
                <w:szCs w:val="26"/>
              </w:rPr>
              <w:t xml:space="preserve">Tối đa 80 ký tự </w:t>
            </w:r>
          </w:p>
        </w:tc>
        <w:tc>
          <w:tcPr>
            <w:tcW w:w="2936" w:type="dxa"/>
            <w:tcBorders>
              <w:top w:val="nil"/>
              <w:left w:val="nil"/>
              <w:bottom w:val="single" w:sz="4" w:space="0" w:color="000000"/>
              <w:right w:val="single" w:sz="4" w:space="0" w:color="000000"/>
            </w:tcBorders>
            <w:tcMar>
              <w:top w:w="0" w:type="dxa"/>
              <w:left w:w="100" w:type="dxa"/>
              <w:bottom w:w="0" w:type="dxa"/>
              <w:right w:w="100" w:type="dxa"/>
            </w:tcMar>
          </w:tcPr>
          <w:p w14:paraId="7C33CA81"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nhà cung cấp</w:t>
            </w:r>
          </w:p>
        </w:tc>
      </w:tr>
      <w:tr w:rsidR="00A5234B" w14:paraId="2E69D4BE" w14:textId="77777777">
        <w:trPr>
          <w:trHeight w:val="815"/>
        </w:trPr>
        <w:tc>
          <w:tcPr>
            <w:tcW w:w="1257"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832449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5</w:t>
            </w:r>
          </w:p>
        </w:tc>
        <w:tc>
          <w:tcPr>
            <w:tcW w:w="1968" w:type="dxa"/>
            <w:tcBorders>
              <w:top w:val="nil"/>
              <w:left w:val="nil"/>
              <w:bottom w:val="single" w:sz="4" w:space="0" w:color="000000"/>
              <w:right w:val="single" w:sz="4" w:space="0" w:color="000000"/>
            </w:tcBorders>
            <w:tcMar>
              <w:top w:w="0" w:type="dxa"/>
              <w:left w:w="100" w:type="dxa"/>
              <w:bottom w:w="0" w:type="dxa"/>
              <w:right w:w="100" w:type="dxa"/>
            </w:tcMar>
          </w:tcPr>
          <w:p w14:paraId="7B7F322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DiaChi</w:t>
            </w:r>
          </w:p>
        </w:tc>
        <w:tc>
          <w:tcPr>
            <w:tcW w:w="1575" w:type="dxa"/>
            <w:tcBorders>
              <w:top w:val="nil"/>
              <w:left w:val="nil"/>
              <w:bottom w:val="single" w:sz="4" w:space="0" w:color="000000"/>
              <w:right w:val="single" w:sz="4" w:space="0" w:color="000000"/>
            </w:tcBorders>
            <w:tcMar>
              <w:top w:w="0" w:type="dxa"/>
              <w:left w:w="100" w:type="dxa"/>
              <w:bottom w:w="0" w:type="dxa"/>
              <w:right w:w="100" w:type="dxa"/>
            </w:tcMar>
          </w:tcPr>
          <w:p w14:paraId="59B4947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1982" w:type="dxa"/>
            <w:tcBorders>
              <w:top w:val="nil"/>
              <w:left w:val="nil"/>
              <w:bottom w:val="single" w:sz="4" w:space="0" w:color="000000"/>
              <w:right w:val="single" w:sz="4" w:space="0" w:color="000000"/>
            </w:tcBorders>
            <w:tcMar>
              <w:top w:w="0" w:type="dxa"/>
              <w:left w:w="100" w:type="dxa"/>
              <w:bottom w:w="0" w:type="dxa"/>
              <w:right w:w="100" w:type="dxa"/>
            </w:tcMar>
          </w:tcPr>
          <w:p w14:paraId="7FB10C12"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lang w:val="vi-VN"/>
              </w:rPr>
              <w:t xml:space="preserve">    </w:t>
            </w:r>
            <w:r>
              <w:rPr>
                <w:rFonts w:eastAsia="Times New Roman" w:cs="Times New Roman"/>
                <w:sz w:val="26"/>
                <w:szCs w:val="26"/>
              </w:rPr>
              <w:t xml:space="preserve"> Tối đa 100 ký tự</w:t>
            </w:r>
          </w:p>
        </w:tc>
        <w:tc>
          <w:tcPr>
            <w:tcW w:w="2936" w:type="dxa"/>
            <w:tcBorders>
              <w:top w:val="nil"/>
              <w:left w:val="nil"/>
              <w:bottom w:val="single" w:sz="4" w:space="0" w:color="000000"/>
              <w:right w:val="single" w:sz="4" w:space="0" w:color="000000"/>
            </w:tcBorders>
            <w:tcMar>
              <w:top w:w="0" w:type="dxa"/>
              <w:left w:w="100" w:type="dxa"/>
              <w:bottom w:w="0" w:type="dxa"/>
              <w:right w:w="100" w:type="dxa"/>
            </w:tcMar>
          </w:tcPr>
          <w:p w14:paraId="46290321"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lang w:val="vi-VN"/>
              </w:rPr>
              <w:t xml:space="preserve">     </w:t>
            </w:r>
            <w:r>
              <w:rPr>
                <w:rFonts w:eastAsia="Times New Roman" w:cs="Times New Roman"/>
                <w:sz w:val="26"/>
                <w:szCs w:val="26"/>
              </w:rPr>
              <w:t>Địa chỉ của nhà cung cấp</w:t>
            </w:r>
          </w:p>
        </w:tc>
      </w:tr>
      <w:tr w:rsidR="00A5234B" w14:paraId="216031C9" w14:textId="77777777">
        <w:trPr>
          <w:trHeight w:val="744"/>
        </w:trPr>
        <w:tc>
          <w:tcPr>
            <w:tcW w:w="1257"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D134901"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6</w:t>
            </w:r>
          </w:p>
        </w:tc>
        <w:tc>
          <w:tcPr>
            <w:tcW w:w="1968" w:type="dxa"/>
            <w:tcBorders>
              <w:top w:val="nil"/>
              <w:left w:val="nil"/>
              <w:bottom w:val="single" w:sz="4" w:space="0" w:color="000000"/>
              <w:right w:val="single" w:sz="4" w:space="0" w:color="000000"/>
            </w:tcBorders>
            <w:tcMar>
              <w:top w:w="0" w:type="dxa"/>
              <w:left w:w="100" w:type="dxa"/>
              <w:bottom w:w="0" w:type="dxa"/>
              <w:right w:w="100" w:type="dxa"/>
            </w:tcMar>
          </w:tcPr>
          <w:p w14:paraId="57E465E2"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GiaGoc</w:t>
            </w:r>
          </w:p>
        </w:tc>
        <w:tc>
          <w:tcPr>
            <w:tcW w:w="1575" w:type="dxa"/>
            <w:tcBorders>
              <w:top w:val="nil"/>
              <w:left w:val="nil"/>
              <w:bottom w:val="single" w:sz="4" w:space="0" w:color="000000"/>
              <w:right w:val="single" w:sz="4" w:space="0" w:color="000000"/>
            </w:tcBorders>
            <w:tcMar>
              <w:top w:w="0" w:type="dxa"/>
              <w:left w:w="100" w:type="dxa"/>
              <w:bottom w:w="0" w:type="dxa"/>
              <w:right w:w="100" w:type="dxa"/>
            </w:tcMar>
          </w:tcPr>
          <w:p w14:paraId="7025639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Số nguyên</w:t>
            </w:r>
          </w:p>
        </w:tc>
        <w:tc>
          <w:tcPr>
            <w:tcW w:w="1982" w:type="dxa"/>
            <w:tcBorders>
              <w:top w:val="nil"/>
              <w:left w:val="nil"/>
              <w:bottom w:val="single" w:sz="4" w:space="0" w:color="000000"/>
              <w:right w:val="single" w:sz="4" w:space="0" w:color="000000"/>
            </w:tcBorders>
            <w:tcMar>
              <w:top w:w="0" w:type="dxa"/>
              <w:left w:w="100" w:type="dxa"/>
              <w:bottom w:w="0" w:type="dxa"/>
              <w:right w:w="100" w:type="dxa"/>
            </w:tcMar>
          </w:tcPr>
          <w:p w14:paraId="656BA067"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&gt; 0</w:t>
            </w:r>
          </w:p>
        </w:tc>
        <w:tc>
          <w:tcPr>
            <w:tcW w:w="2936" w:type="dxa"/>
            <w:tcBorders>
              <w:top w:val="nil"/>
              <w:left w:val="nil"/>
              <w:bottom w:val="single" w:sz="4" w:space="0" w:color="000000"/>
              <w:right w:val="single" w:sz="4" w:space="0" w:color="000000"/>
            </w:tcBorders>
            <w:tcMar>
              <w:top w:w="0" w:type="dxa"/>
              <w:left w:w="100" w:type="dxa"/>
              <w:bottom w:w="0" w:type="dxa"/>
              <w:right w:w="100" w:type="dxa"/>
            </w:tcMar>
          </w:tcPr>
          <w:p w14:paraId="6CF580E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Giá mua vào</w:t>
            </w:r>
          </w:p>
        </w:tc>
      </w:tr>
      <w:tr w:rsidR="00A5234B" w14:paraId="2F2423C5" w14:textId="77777777">
        <w:trPr>
          <w:trHeight w:val="744"/>
        </w:trPr>
        <w:tc>
          <w:tcPr>
            <w:tcW w:w="1257"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262A14C"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7</w:t>
            </w:r>
          </w:p>
        </w:tc>
        <w:tc>
          <w:tcPr>
            <w:tcW w:w="1968" w:type="dxa"/>
            <w:tcBorders>
              <w:top w:val="nil"/>
              <w:left w:val="nil"/>
              <w:bottom w:val="single" w:sz="4" w:space="0" w:color="000000"/>
              <w:right w:val="single" w:sz="4" w:space="0" w:color="000000"/>
            </w:tcBorders>
            <w:tcMar>
              <w:top w:w="0" w:type="dxa"/>
              <w:left w:w="100" w:type="dxa"/>
              <w:bottom w:w="0" w:type="dxa"/>
              <w:right w:w="100" w:type="dxa"/>
            </w:tcMar>
          </w:tcPr>
          <w:p w14:paraId="1CD299B5"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TenNV</w:t>
            </w:r>
          </w:p>
        </w:tc>
        <w:tc>
          <w:tcPr>
            <w:tcW w:w="1575" w:type="dxa"/>
            <w:tcBorders>
              <w:top w:val="nil"/>
              <w:left w:val="nil"/>
              <w:bottom w:val="single" w:sz="4" w:space="0" w:color="000000"/>
              <w:right w:val="single" w:sz="4" w:space="0" w:color="000000"/>
            </w:tcBorders>
            <w:tcMar>
              <w:top w:w="0" w:type="dxa"/>
              <w:left w:w="100" w:type="dxa"/>
              <w:bottom w:w="0" w:type="dxa"/>
              <w:right w:w="100" w:type="dxa"/>
            </w:tcMar>
          </w:tcPr>
          <w:p w14:paraId="565F77F7"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1982" w:type="dxa"/>
            <w:tcBorders>
              <w:top w:val="nil"/>
              <w:left w:val="nil"/>
              <w:bottom w:val="single" w:sz="4" w:space="0" w:color="000000"/>
              <w:right w:val="single" w:sz="4" w:space="0" w:color="000000"/>
            </w:tcBorders>
            <w:tcMar>
              <w:top w:w="0" w:type="dxa"/>
              <w:left w:w="100" w:type="dxa"/>
              <w:bottom w:w="0" w:type="dxa"/>
              <w:right w:w="100" w:type="dxa"/>
            </w:tcMar>
          </w:tcPr>
          <w:p w14:paraId="278A2CF4"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lang w:val="vi-VN"/>
              </w:rPr>
              <w:t xml:space="preserve">     </w:t>
            </w:r>
            <w:r>
              <w:rPr>
                <w:rFonts w:eastAsia="Times New Roman" w:cs="Times New Roman"/>
                <w:sz w:val="26"/>
                <w:szCs w:val="26"/>
              </w:rPr>
              <w:t xml:space="preserve">Tối đa 60 ký tự </w:t>
            </w:r>
          </w:p>
        </w:tc>
        <w:tc>
          <w:tcPr>
            <w:tcW w:w="2936" w:type="dxa"/>
            <w:tcBorders>
              <w:top w:val="nil"/>
              <w:left w:val="nil"/>
              <w:bottom w:val="single" w:sz="4" w:space="0" w:color="000000"/>
              <w:right w:val="single" w:sz="4" w:space="0" w:color="000000"/>
            </w:tcBorders>
            <w:tcMar>
              <w:top w:w="0" w:type="dxa"/>
              <w:left w:w="100" w:type="dxa"/>
              <w:bottom w:w="0" w:type="dxa"/>
              <w:right w:w="100" w:type="dxa"/>
            </w:tcMar>
          </w:tcPr>
          <w:p w14:paraId="7AEB4788"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quản lý</w:t>
            </w:r>
          </w:p>
        </w:tc>
      </w:tr>
      <w:tr w:rsidR="00A5234B" w14:paraId="347BEB2A" w14:textId="77777777">
        <w:trPr>
          <w:trHeight w:val="774"/>
        </w:trPr>
        <w:tc>
          <w:tcPr>
            <w:tcW w:w="1257"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87CFDA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lastRenderedPageBreak/>
              <w:t>8</w:t>
            </w:r>
          </w:p>
        </w:tc>
        <w:tc>
          <w:tcPr>
            <w:tcW w:w="1968" w:type="dxa"/>
            <w:tcBorders>
              <w:top w:val="nil"/>
              <w:left w:val="nil"/>
              <w:bottom w:val="single" w:sz="4" w:space="0" w:color="000000"/>
              <w:right w:val="single" w:sz="4" w:space="0" w:color="000000"/>
            </w:tcBorders>
            <w:tcMar>
              <w:top w:w="0" w:type="dxa"/>
              <w:left w:w="100" w:type="dxa"/>
              <w:bottom w:w="0" w:type="dxa"/>
              <w:right w:w="100" w:type="dxa"/>
            </w:tcMar>
          </w:tcPr>
          <w:p w14:paraId="0E1CD022"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NgayNhap</w:t>
            </w:r>
          </w:p>
        </w:tc>
        <w:tc>
          <w:tcPr>
            <w:tcW w:w="1575" w:type="dxa"/>
            <w:tcBorders>
              <w:top w:val="nil"/>
              <w:left w:val="nil"/>
              <w:bottom w:val="single" w:sz="4" w:space="0" w:color="000000"/>
              <w:right w:val="single" w:sz="4" w:space="0" w:color="000000"/>
            </w:tcBorders>
            <w:tcMar>
              <w:top w:w="0" w:type="dxa"/>
              <w:left w:w="100" w:type="dxa"/>
              <w:bottom w:w="0" w:type="dxa"/>
              <w:right w:w="100" w:type="dxa"/>
            </w:tcMar>
          </w:tcPr>
          <w:p w14:paraId="02696C9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1982" w:type="dxa"/>
            <w:tcBorders>
              <w:top w:val="nil"/>
              <w:left w:val="nil"/>
              <w:bottom w:val="single" w:sz="4" w:space="0" w:color="000000"/>
              <w:right w:val="single" w:sz="4" w:space="0" w:color="000000"/>
            </w:tcBorders>
            <w:tcMar>
              <w:top w:w="0" w:type="dxa"/>
              <w:left w:w="100" w:type="dxa"/>
              <w:bottom w:w="0" w:type="dxa"/>
              <w:right w:w="100" w:type="dxa"/>
            </w:tcMar>
          </w:tcPr>
          <w:p w14:paraId="217888B8"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lang w:val="vi-VN"/>
              </w:rPr>
              <w:t xml:space="preserve">     </w:t>
            </w:r>
            <w:r>
              <w:rPr>
                <w:rFonts w:eastAsia="Times New Roman" w:cs="Times New Roman"/>
                <w:sz w:val="26"/>
                <w:szCs w:val="26"/>
              </w:rPr>
              <w:t>Tối đa 12 ký tự</w:t>
            </w:r>
          </w:p>
        </w:tc>
        <w:tc>
          <w:tcPr>
            <w:tcW w:w="2936" w:type="dxa"/>
            <w:tcBorders>
              <w:top w:val="nil"/>
              <w:left w:val="nil"/>
              <w:bottom w:val="single" w:sz="4" w:space="0" w:color="000000"/>
              <w:right w:val="single" w:sz="4" w:space="0" w:color="000000"/>
            </w:tcBorders>
            <w:tcMar>
              <w:top w:w="0" w:type="dxa"/>
              <w:left w:w="100" w:type="dxa"/>
              <w:bottom w:w="0" w:type="dxa"/>
              <w:right w:w="100" w:type="dxa"/>
            </w:tcMar>
          </w:tcPr>
          <w:p w14:paraId="2821D1D7"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Ngày nhập hàng</w:t>
            </w:r>
          </w:p>
        </w:tc>
      </w:tr>
    </w:tbl>
    <w:p w14:paraId="10F97DBB" w14:textId="77777777" w:rsidR="00A5234B" w:rsidRDefault="00000000">
      <w:pPr>
        <w:spacing w:before="240" w:after="240" w:line="360" w:lineRule="auto"/>
        <w:ind w:firstLine="540"/>
        <w:jc w:val="both"/>
        <w:rPr>
          <w:rFonts w:eastAsia="Times New Roman" w:cs="Times New Roman"/>
          <w:sz w:val="26"/>
          <w:szCs w:val="26"/>
        </w:rPr>
      </w:pPr>
      <w:r>
        <w:rPr>
          <w:rFonts w:eastAsia="Times New Roman" w:cs="Times New Roman"/>
          <w:sz w:val="26"/>
          <w:szCs w:val="26"/>
        </w:rPr>
        <w:t>-   Các thành phần dữ liệu đầu vào:</w:t>
      </w:r>
    </w:p>
    <w:p w14:paraId="4E592FBF"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xml:space="preserve"> </w:t>
      </w:r>
    </w:p>
    <w:p w14:paraId="4E8990CC" w14:textId="77777777" w:rsidR="00A5234B" w:rsidRDefault="00000000">
      <w:pPr>
        <w:spacing w:before="240" w:after="240" w:line="360" w:lineRule="auto"/>
        <w:ind w:firstLine="540"/>
        <w:jc w:val="both"/>
        <w:rPr>
          <w:rFonts w:eastAsia="Times New Roman" w:cs="Times New Roman"/>
          <w:sz w:val="26"/>
          <w:szCs w:val="26"/>
        </w:rPr>
      </w:pPr>
      <w:r>
        <w:rPr>
          <w:rFonts w:eastAsia="Times New Roman" w:cs="Times New Roman"/>
          <w:sz w:val="26"/>
          <w:szCs w:val="26"/>
        </w:rPr>
        <w:t>-   Các thành phần xử lý:</w:t>
      </w:r>
    </w:p>
    <w:p w14:paraId="0E84B6DB"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In: khi nhấn thì in ra biểu mẫu phiếu nhập hàng.</w:t>
      </w:r>
    </w:p>
    <w:p w14:paraId="1467B3BF"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xml:space="preserve">+ Quay lại: khi nhấn vào thì quay trở lại trang lịch sử nhập hàng. </w:t>
      </w:r>
    </w:p>
    <w:p w14:paraId="69676519" w14:textId="77777777" w:rsidR="00A5234B" w:rsidRDefault="00000000">
      <w:pPr>
        <w:pStyle w:val="Heading3"/>
        <w:rPr>
          <w:rFonts w:eastAsia="Times New Roman" w:cs="Times New Roman"/>
          <w:color w:val="auto"/>
          <w:szCs w:val="26"/>
        </w:rPr>
      </w:pPr>
      <w:bookmarkStart w:id="41" w:name="_Toc167901455"/>
      <w:bookmarkStart w:id="42" w:name="_Toc26076"/>
      <w:r>
        <w:rPr>
          <w:rFonts w:eastAsia="Times New Roman" w:cs="Times New Roman"/>
          <w:color w:val="auto"/>
          <w:szCs w:val="26"/>
          <w:lang w:val="vi-VN"/>
        </w:rPr>
        <w:t>4.</w:t>
      </w:r>
      <w:r>
        <w:rPr>
          <w:rFonts w:eastAsia="Times New Roman" w:cs="Times New Roman"/>
          <w:color w:val="auto"/>
          <w:szCs w:val="26"/>
        </w:rPr>
        <w:t>2.</w:t>
      </w:r>
      <w:r>
        <w:rPr>
          <w:rFonts w:eastAsia="Times New Roman" w:cs="Times New Roman"/>
          <w:color w:val="auto"/>
          <w:szCs w:val="26"/>
          <w:lang w:val="vi-VN"/>
        </w:rPr>
        <w:t>7</w:t>
      </w:r>
      <w:r>
        <w:rPr>
          <w:rFonts w:eastAsia="Times New Roman" w:cs="Times New Roman"/>
          <w:color w:val="auto"/>
          <w:szCs w:val="26"/>
        </w:rPr>
        <w:t xml:space="preserve"> Thiết kế giao diện đăng ký tài khoản Khách Hàng</w:t>
      </w:r>
      <w:bookmarkEnd w:id="41"/>
      <w:bookmarkEnd w:id="42"/>
    </w:p>
    <w:p w14:paraId="3E9E718F" w14:textId="77777777" w:rsidR="00A5234B" w:rsidRDefault="00000000">
      <w:pPr>
        <w:spacing w:before="240" w:after="240" w:line="360" w:lineRule="auto"/>
        <w:jc w:val="both"/>
        <w:rPr>
          <w:rFonts w:eastAsia="Times New Roman" w:cs="Times New Roman"/>
          <w:sz w:val="26"/>
          <w:szCs w:val="26"/>
        </w:rPr>
      </w:pPr>
      <w:r>
        <w:rPr>
          <w:noProof/>
        </w:rPr>
        <w:drawing>
          <wp:inline distT="0" distB="0" distL="114300" distR="114300" wp14:anchorId="46D474A0" wp14:editId="5F8AF796">
            <wp:extent cx="5756910" cy="4099560"/>
            <wp:effectExtent l="0" t="0" r="381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24"/>
                    <a:stretch>
                      <a:fillRect/>
                    </a:stretch>
                  </pic:blipFill>
                  <pic:spPr>
                    <a:xfrm>
                      <a:off x="0" y="0"/>
                      <a:ext cx="5756910" cy="4099560"/>
                    </a:xfrm>
                    <a:prstGeom prst="rect">
                      <a:avLst/>
                    </a:prstGeom>
                    <a:noFill/>
                    <a:ln>
                      <a:noFill/>
                    </a:ln>
                  </pic:spPr>
                </pic:pic>
              </a:graphicData>
            </a:graphic>
          </wp:inline>
        </w:drawing>
      </w:r>
    </w:p>
    <w:tbl>
      <w:tblPr>
        <w:tblStyle w:val="Style30"/>
        <w:tblpPr w:leftFromText="180" w:rightFromText="180" w:vertAnchor="text" w:horzAnchor="page" w:tblpX="803" w:tblpY="1173"/>
        <w:tblOverlap w:val="never"/>
        <w:tblW w:w="9717"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57"/>
        <w:gridCol w:w="1663"/>
        <w:gridCol w:w="1410"/>
        <w:gridCol w:w="2147"/>
        <w:gridCol w:w="3240"/>
      </w:tblGrid>
      <w:tr w:rsidR="00A5234B" w14:paraId="211B7BE5" w14:textId="77777777">
        <w:trPr>
          <w:trHeight w:val="627"/>
        </w:trPr>
        <w:tc>
          <w:tcPr>
            <w:tcW w:w="125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F774FF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STT</w:t>
            </w:r>
          </w:p>
        </w:tc>
        <w:tc>
          <w:tcPr>
            <w:tcW w:w="1663"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7F44A354"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thuộc tính</w:t>
            </w:r>
          </w:p>
        </w:tc>
        <w:tc>
          <w:tcPr>
            <w:tcW w:w="141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073AC87A"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Kiểu</w:t>
            </w:r>
          </w:p>
        </w:tc>
        <w:tc>
          <w:tcPr>
            <w:tcW w:w="2147"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7529A6A4"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Miền giá trị</w:t>
            </w:r>
          </w:p>
        </w:tc>
        <w:tc>
          <w:tcPr>
            <w:tcW w:w="324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59EAD5D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Ý nghĩa</w:t>
            </w:r>
          </w:p>
        </w:tc>
      </w:tr>
      <w:tr w:rsidR="00A5234B" w14:paraId="0325040B" w14:textId="77777777">
        <w:trPr>
          <w:trHeight w:val="627"/>
        </w:trPr>
        <w:tc>
          <w:tcPr>
            <w:tcW w:w="1257"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66CB64A"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lastRenderedPageBreak/>
              <w:t>1</w:t>
            </w:r>
          </w:p>
        </w:tc>
        <w:tc>
          <w:tcPr>
            <w:tcW w:w="1663" w:type="dxa"/>
            <w:tcBorders>
              <w:top w:val="nil"/>
              <w:left w:val="nil"/>
              <w:bottom w:val="single" w:sz="4" w:space="0" w:color="000000"/>
              <w:right w:val="single" w:sz="4" w:space="0" w:color="000000"/>
            </w:tcBorders>
            <w:tcMar>
              <w:top w:w="0" w:type="dxa"/>
              <w:left w:w="100" w:type="dxa"/>
              <w:bottom w:w="0" w:type="dxa"/>
              <w:right w:w="100" w:type="dxa"/>
            </w:tcMar>
          </w:tcPr>
          <w:p w14:paraId="039A1445"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TenKH</w:t>
            </w:r>
          </w:p>
        </w:tc>
        <w:tc>
          <w:tcPr>
            <w:tcW w:w="1410" w:type="dxa"/>
            <w:tcBorders>
              <w:top w:val="nil"/>
              <w:left w:val="nil"/>
              <w:bottom w:val="single" w:sz="4" w:space="0" w:color="000000"/>
              <w:right w:val="single" w:sz="4" w:space="0" w:color="000000"/>
            </w:tcBorders>
            <w:tcMar>
              <w:top w:w="0" w:type="dxa"/>
              <w:left w:w="100" w:type="dxa"/>
              <w:bottom w:w="0" w:type="dxa"/>
              <w:right w:w="100" w:type="dxa"/>
            </w:tcMar>
          </w:tcPr>
          <w:p w14:paraId="4908574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147" w:type="dxa"/>
            <w:tcBorders>
              <w:top w:val="nil"/>
              <w:left w:val="nil"/>
              <w:bottom w:val="single" w:sz="4" w:space="0" w:color="000000"/>
              <w:right w:val="single" w:sz="4" w:space="0" w:color="000000"/>
            </w:tcBorders>
            <w:tcMar>
              <w:top w:w="0" w:type="dxa"/>
              <w:left w:w="100" w:type="dxa"/>
              <w:bottom w:w="0" w:type="dxa"/>
              <w:right w:w="100" w:type="dxa"/>
            </w:tcMar>
          </w:tcPr>
          <w:p w14:paraId="600A4D09"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 Tối đa 60 ký tự</w:t>
            </w:r>
          </w:p>
        </w:tc>
        <w:tc>
          <w:tcPr>
            <w:tcW w:w="3240" w:type="dxa"/>
            <w:tcBorders>
              <w:top w:val="nil"/>
              <w:left w:val="nil"/>
              <w:bottom w:val="single" w:sz="4" w:space="0" w:color="000000"/>
              <w:right w:val="single" w:sz="4" w:space="0" w:color="000000"/>
            </w:tcBorders>
            <w:tcMar>
              <w:top w:w="0" w:type="dxa"/>
              <w:left w:w="100" w:type="dxa"/>
              <w:bottom w:w="0" w:type="dxa"/>
              <w:right w:w="100" w:type="dxa"/>
            </w:tcMar>
          </w:tcPr>
          <w:p w14:paraId="063A3C39"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Khách Hàng</w:t>
            </w:r>
          </w:p>
        </w:tc>
      </w:tr>
      <w:tr w:rsidR="00A5234B" w14:paraId="5900D86B" w14:textId="77777777">
        <w:trPr>
          <w:trHeight w:val="627"/>
        </w:trPr>
        <w:tc>
          <w:tcPr>
            <w:tcW w:w="1257"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E18C95A"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2</w:t>
            </w:r>
          </w:p>
        </w:tc>
        <w:tc>
          <w:tcPr>
            <w:tcW w:w="1663" w:type="dxa"/>
            <w:tcBorders>
              <w:top w:val="nil"/>
              <w:left w:val="nil"/>
              <w:bottom w:val="single" w:sz="4" w:space="0" w:color="000000"/>
              <w:right w:val="single" w:sz="4" w:space="0" w:color="000000"/>
            </w:tcBorders>
            <w:tcMar>
              <w:top w:w="0" w:type="dxa"/>
              <w:left w:w="100" w:type="dxa"/>
              <w:bottom w:w="0" w:type="dxa"/>
              <w:right w:w="100" w:type="dxa"/>
            </w:tcMar>
          </w:tcPr>
          <w:p w14:paraId="57F153B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Địa Chỉ</w:t>
            </w:r>
          </w:p>
        </w:tc>
        <w:tc>
          <w:tcPr>
            <w:tcW w:w="1410" w:type="dxa"/>
            <w:tcBorders>
              <w:top w:val="nil"/>
              <w:left w:val="nil"/>
              <w:bottom w:val="single" w:sz="4" w:space="0" w:color="000000"/>
              <w:right w:val="single" w:sz="4" w:space="0" w:color="000000"/>
            </w:tcBorders>
            <w:tcMar>
              <w:top w:w="0" w:type="dxa"/>
              <w:left w:w="100" w:type="dxa"/>
              <w:bottom w:w="0" w:type="dxa"/>
              <w:right w:w="100" w:type="dxa"/>
            </w:tcMar>
          </w:tcPr>
          <w:p w14:paraId="60268CE5"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147" w:type="dxa"/>
            <w:tcBorders>
              <w:top w:val="nil"/>
              <w:left w:val="nil"/>
              <w:bottom w:val="single" w:sz="4" w:space="0" w:color="000000"/>
              <w:right w:val="single" w:sz="4" w:space="0" w:color="000000"/>
            </w:tcBorders>
            <w:tcMar>
              <w:top w:w="0" w:type="dxa"/>
              <w:left w:w="100" w:type="dxa"/>
              <w:bottom w:w="0" w:type="dxa"/>
              <w:right w:w="100" w:type="dxa"/>
            </w:tcMar>
          </w:tcPr>
          <w:p w14:paraId="41F8041C"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Tối đa 100 ký tự</w:t>
            </w:r>
          </w:p>
        </w:tc>
        <w:tc>
          <w:tcPr>
            <w:tcW w:w="3240" w:type="dxa"/>
            <w:tcBorders>
              <w:top w:val="nil"/>
              <w:left w:val="nil"/>
              <w:bottom w:val="single" w:sz="4" w:space="0" w:color="000000"/>
              <w:right w:val="single" w:sz="4" w:space="0" w:color="000000"/>
            </w:tcBorders>
            <w:tcMar>
              <w:top w:w="0" w:type="dxa"/>
              <w:left w:w="100" w:type="dxa"/>
              <w:bottom w:w="0" w:type="dxa"/>
              <w:right w:w="100" w:type="dxa"/>
            </w:tcMar>
          </w:tcPr>
          <w:p w14:paraId="62C2749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Địa Chỉ Khách Hàng</w:t>
            </w:r>
          </w:p>
        </w:tc>
      </w:tr>
      <w:tr w:rsidR="00A5234B" w14:paraId="6496EE57" w14:textId="77777777">
        <w:trPr>
          <w:trHeight w:val="627"/>
        </w:trPr>
        <w:tc>
          <w:tcPr>
            <w:tcW w:w="1257"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07B66DA"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3</w:t>
            </w:r>
          </w:p>
        </w:tc>
        <w:tc>
          <w:tcPr>
            <w:tcW w:w="1663" w:type="dxa"/>
            <w:tcBorders>
              <w:top w:val="nil"/>
              <w:left w:val="nil"/>
              <w:bottom w:val="single" w:sz="4" w:space="0" w:color="000000"/>
              <w:right w:val="single" w:sz="4" w:space="0" w:color="000000"/>
            </w:tcBorders>
            <w:tcMar>
              <w:top w:w="0" w:type="dxa"/>
              <w:left w:w="100" w:type="dxa"/>
              <w:bottom w:w="0" w:type="dxa"/>
              <w:right w:w="100" w:type="dxa"/>
            </w:tcMar>
          </w:tcPr>
          <w:p w14:paraId="692574D6"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Email</w:t>
            </w:r>
          </w:p>
        </w:tc>
        <w:tc>
          <w:tcPr>
            <w:tcW w:w="1410" w:type="dxa"/>
            <w:tcBorders>
              <w:top w:val="nil"/>
              <w:left w:val="nil"/>
              <w:bottom w:val="single" w:sz="4" w:space="0" w:color="000000"/>
              <w:right w:val="single" w:sz="4" w:space="0" w:color="000000"/>
            </w:tcBorders>
            <w:tcMar>
              <w:top w:w="0" w:type="dxa"/>
              <w:left w:w="100" w:type="dxa"/>
              <w:bottom w:w="0" w:type="dxa"/>
              <w:right w:w="100" w:type="dxa"/>
            </w:tcMar>
          </w:tcPr>
          <w:p w14:paraId="5D00260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147" w:type="dxa"/>
            <w:tcBorders>
              <w:top w:val="nil"/>
              <w:left w:val="nil"/>
              <w:bottom w:val="single" w:sz="4" w:space="0" w:color="000000"/>
              <w:right w:val="single" w:sz="4" w:space="0" w:color="000000"/>
            </w:tcBorders>
            <w:tcMar>
              <w:top w:w="0" w:type="dxa"/>
              <w:left w:w="100" w:type="dxa"/>
              <w:bottom w:w="0" w:type="dxa"/>
              <w:right w:w="100" w:type="dxa"/>
            </w:tcMar>
          </w:tcPr>
          <w:p w14:paraId="69C0F200"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 Tối đa 80 ký tự</w:t>
            </w:r>
          </w:p>
        </w:tc>
        <w:tc>
          <w:tcPr>
            <w:tcW w:w="3240" w:type="dxa"/>
            <w:tcBorders>
              <w:top w:val="nil"/>
              <w:left w:val="nil"/>
              <w:bottom w:val="single" w:sz="4" w:space="0" w:color="000000"/>
              <w:right w:val="single" w:sz="4" w:space="0" w:color="000000"/>
            </w:tcBorders>
            <w:tcMar>
              <w:top w:w="0" w:type="dxa"/>
              <w:left w:w="100" w:type="dxa"/>
              <w:bottom w:w="0" w:type="dxa"/>
              <w:right w:w="100" w:type="dxa"/>
            </w:tcMar>
          </w:tcPr>
          <w:p w14:paraId="2A10E110"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Email Khách Hàng</w:t>
            </w:r>
          </w:p>
        </w:tc>
      </w:tr>
      <w:tr w:rsidR="00A5234B" w14:paraId="2E21070E" w14:textId="77777777">
        <w:trPr>
          <w:trHeight w:val="627"/>
        </w:trPr>
        <w:tc>
          <w:tcPr>
            <w:tcW w:w="1257"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D425D0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4</w:t>
            </w:r>
          </w:p>
        </w:tc>
        <w:tc>
          <w:tcPr>
            <w:tcW w:w="1663" w:type="dxa"/>
            <w:tcBorders>
              <w:top w:val="nil"/>
              <w:left w:val="nil"/>
              <w:bottom w:val="single" w:sz="4" w:space="0" w:color="000000"/>
              <w:right w:val="single" w:sz="4" w:space="0" w:color="000000"/>
            </w:tcBorders>
            <w:tcMar>
              <w:top w:w="0" w:type="dxa"/>
              <w:left w:w="100" w:type="dxa"/>
              <w:bottom w:w="0" w:type="dxa"/>
              <w:right w:w="100" w:type="dxa"/>
            </w:tcMar>
          </w:tcPr>
          <w:p w14:paraId="45F835E1"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MatKhau</w:t>
            </w:r>
          </w:p>
        </w:tc>
        <w:tc>
          <w:tcPr>
            <w:tcW w:w="1410" w:type="dxa"/>
            <w:tcBorders>
              <w:top w:val="nil"/>
              <w:left w:val="nil"/>
              <w:bottom w:val="single" w:sz="4" w:space="0" w:color="000000"/>
              <w:right w:val="single" w:sz="4" w:space="0" w:color="000000"/>
            </w:tcBorders>
            <w:tcMar>
              <w:top w:w="0" w:type="dxa"/>
              <w:left w:w="100" w:type="dxa"/>
              <w:bottom w:w="0" w:type="dxa"/>
              <w:right w:w="100" w:type="dxa"/>
            </w:tcMar>
          </w:tcPr>
          <w:p w14:paraId="5E37CC22"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147" w:type="dxa"/>
            <w:tcBorders>
              <w:top w:val="nil"/>
              <w:left w:val="nil"/>
              <w:bottom w:val="single" w:sz="4" w:space="0" w:color="000000"/>
              <w:right w:val="single" w:sz="4" w:space="0" w:color="000000"/>
            </w:tcBorders>
            <w:tcMar>
              <w:top w:w="0" w:type="dxa"/>
              <w:left w:w="100" w:type="dxa"/>
              <w:bottom w:w="0" w:type="dxa"/>
              <w:right w:w="100" w:type="dxa"/>
            </w:tcMar>
          </w:tcPr>
          <w:p w14:paraId="1D9F1490"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 Tối đa 80 ký tự</w:t>
            </w:r>
          </w:p>
        </w:tc>
        <w:tc>
          <w:tcPr>
            <w:tcW w:w="3240" w:type="dxa"/>
            <w:tcBorders>
              <w:top w:val="nil"/>
              <w:left w:val="nil"/>
              <w:bottom w:val="single" w:sz="4" w:space="0" w:color="000000"/>
              <w:right w:val="single" w:sz="4" w:space="0" w:color="000000"/>
            </w:tcBorders>
            <w:tcMar>
              <w:top w:w="0" w:type="dxa"/>
              <w:left w:w="100" w:type="dxa"/>
              <w:bottom w:w="0" w:type="dxa"/>
              <w:right w:w="100" w:type="dxa"/>
            </w:tcMar>
          </w:tcPr>
          <w:p w14:paraId="7AE4947A"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Mật khẩu tài khoản </w:t>
            </w:r>
          </w:p>
        </w:tc>
      </w:tr>
      <w:tr w:rsidR="00A5234B" w14:paraId="370045C3" w14:textId="77777777">
        <w:trPr>
          <w:trHeight w:val="673"/>
        </w:trPr>
        <w:tc>
          <w:tcPr>
            <w:tcW w:w="1257"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4186BF1"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5</w:t>
            </w:r>
          </w:p>
        </w:tc>
        <w:tc>
          <w:tcPr>
            <w:tcW w:w="1663" w:type="dxa"/>
            <w:tcBorders>
              <w:top w:val="nil"/>
              <w:left w:val="nil"/>
              <w:bottom w:val="single" w:sz="4" w:space="0" w:color="000000"/>
              <w:right w:val="single" w:sz="4" w:space="0" w:color="000000"/>
            </w:tcBorders>
            <w:tcMar>
              <w:top w:w="0" w:type="dxa"/>
              <w:left w:w="100" w:type="dxa"/>
              <w:bottom w:w="0" w:type="dxa"/>
              <w:right w:w="100" w:type="dxa"/>
            </w:tcMar>
          </w:tcPr>
          <w:p w14:paraId="77F1DDC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GioiTinh</w:t>
            </w:r>
          </w:p>
        </w:tc>
        <w:tc>
          <w:tcPr>
            <w:tcW w:w="1410" w:type="dxa"/>
            <w:tcBorders>
              <w:top w:val="nil"/>
              <w:left w:val="nil"/>
              <w:bottom w:val="single" w:sz="4" w:space="0" w:color="000000"/>
              <w:right w:val="single" w:sz="4" w:space="0" w:color="000000"/>
            </w:tcBorders>
            <w:tcMar>
              <w:top w:w="0" w:type="dxa"/>
              <w:left w:w="100" w:type="dxa"/>
              <w:bottom w:w="0" w:type="dxa"/>
              <w:right w:w="100" w:type="dxa"/>
            </w:tcMar>
          </w:tcPr>
          <w:p w14:paraId="14D71F33"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Bit</w:t>
            </w:r>
          </w:p>
        </w:tc>
        <w:tc>
          <w:tcPr>
            <w:tcW w:w="2147" w:type="dxa"/>
            <w:tcBorders>
              <w:top w:val="nil"/>
              <w:left w:val="nil"/>
              <w:bottom w:val="single" w:sz="4" w:space="0" w:color="000000"/>
              <w:right w:val="single" w:sz="4" w:space="0" w:color="000000"/>
            </w:tcBorders>
            <w:tcMar>
              <w:top w:w="0" w:type="dxa"/>
              <w:left w:w="100" w:type="dxa"/>
              <w:bottom w:w="0" w:type="dxa"/>
              <w:right w:w="100" w:type="dxa"/>
            </w:tcMar>
          </w:tcPr>
          <w:p w14:paraId="1BD4A8A4"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có 2 giá trị 1 và 0 </w:t>
            </w:r>
          </w:p>
        </w:tc>
        <w:tc>
          <w:tcPr>
            <w:tcW w:w="3240" w:type="dxa"/>
            <w:tcBorders>
              <w:top w:val="nil"/>
              <w:left w:val="nil"/>
              <w:bottom w:val="single" w:sz="4" w:space="0" w:color="000000"/>
              <w:right w:val="single" w:sz="4" w:space="0" w:color="000000"/>
            </w:tcBorders>
            <w:tcMar>
              <w:top w:w="0" w:type="dxa"/>
              <w:left w:w="100" w:type="dxa"/>
              <w:bottom w:w="0" w:type="dxa"/>
              <w:right w:w="100" w:type="dxa"/>
            </w:tcMar>
          </w:tcPr>
          <w:p w14:paraId="48566F7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Giới tính của khách hàng</w:t>
            </w:r>
          </w:p>
        </w:tc>
      </w:tr>
      <w:tr w:rsidR="00A5234B" w14:paraId="25ED7769" w14:textId="77777777">
        <w:trPr>
          <w:trHeight w:val="636"/>
        </w:trPr>
        <w:tc>
          <w:tcPr>
            <w:tcW w:w="1257"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0810F87"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6</w:t>
            </w:r>
          </w:p>
        </w:tc>
        <w:tc>
          <w:tcPr>
            <w:tcW w:w="1663" w:type="dxa"/>
            <w:tcBorders>
              <w:top w:val="nil"/>
              <w:left w:val="nil"/>
              <w:bottom w:val="single" w:sz="4" w:space="0" w:color="000000"/>
              <w:right w:val="single" w:sz="4" w:space="0" w:color="000000"/>
            </w:tcBorders>
            <w:tcMar>
              <w:top w:w="0" w:type="dxa"/>
              <w:left w:w="100" w:type="dxa"/>
              <w:bottom w:w="0" w:type="dxa"/>
              <w:right w:w="100" w:type="dxa"/>
            </w:tcMar>
          </w:tcPr>
          <w:p w14:paraId="123D5EAD"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SDT</w:t>
            </w:r>
          </w:p>
        </w:tc>
        <w:tc>
          <w:tcPr>
            <w:tcW w:w="1410" w:type="dxa"/>
            <w:tcBorders>
              <w:top w:val="nil"/>
              <w:left w:val="nil"/>
              <w:bottom w:val="single" w:sz="4" w:space="0" w:color="000000"/>
              <w:right w:val="single" w:sz="4" w:space="0" w:color="000000"/>
            </w:tcBorders>
            <w:tcMar>
              <w:top w:w="0" w:type="dxa"/>
              <w:left w:w="100" w:type="dxa"/>
              <w:bottom w:w="0" w:type="dxa"/>
              <w:right w:w="100" w:type="dxa"/>
            </w:tcMar>
          </w:tcPr>
          <w:p w14:paraId="5765C1E7"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147" w:type="dxa"/>
            <w:tcBorders>
              <w:top w:val="nil"/>
              <w:left w:val="nil"/>
              <w:bottom w:val="single" w:sz="4" w:space="0" w:color="000000"/>
              <w:right w:val="single" w:sz="4" w:space="0" w:color="000000"/>
            </w:tcBorders>
            <w:tcMar>
              <w:top w:w="0" w:type="dxa"/>
              <w:left w:w="100" w:type="dxa"/>
              <w:bottom w:w="0" w:type="dxa"/>
              <w:right w:w="100" w:type="dxa"/>
            </w:tcMar>
          </w:tcPr>
          <w:p w14:paraId="75CC9774"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Tối đa 12 ký tự</w:t>
            </w:r>
          </w:p>
        </w:tc>
        <w:tc>
          <w:tcPr>
            <w:tcW w:w="3240" w:type="dxa"/>
            <w:tcBorders>
              <w:top w:val="nil"/>
              <w:left w:val="nil"/>
              <w:bottom w:val="single" w:sz="4" w:space="0" w:color="000000"/>
              <w:right w:val="single" w:sz="4" w:space="0" w:color="000000"/>
            </w:tcBorders>
            <w:tcMar>
              <w:top w:w="0" w:type="dxa"/>
              <w:left w:w="100" w:type="dxa"/>
              <w:bottom w:w="0" w:type="dxa"/>
              <w:right w:w="100" w:type="dxa"/>
            </w:tcMar>
          </w:tcPr>
          <w:p w14:paraId="44DB237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Số điện thoại của khách hàng</w:t>
            </w:r>
          </w:p>
        </w:tc>
      </w:tr>
    </w:tbl>
    <w:p w14:paraId="220ABA6F" w14:textId="77777777" w:rsidR="00A5234B" w:rsidRDefault="00000000">
      <w:pPr>
        <w:spacing w:before="240" w:after="240" w:line="360" w:lineRule="auto"/>
        <w:ind w:firstLine="540"/>
        <w:jc w:val="both"/>
        <w:rPr>
          <w:rFonts w:eastAsia="Times New Roman" w:cs="Times New Roman"/>
          <w:sz w:val="26"/>
          <w:szCs w:val="26"/>
        </w:rPr>
      </w:pPr>
      <w:r>
        <w:rPr>
          <w:rFonts w:eastAsia="Times New Roman" w:cs="Times New Roman"/>
          <w:sz w:val="26"/>
          <w:szCs w:val="26"/>
        </w:rPr>
        <w:t>-   Các thành phần dữ liệu đầu vào:</w:t>
      </w:r>
    </w:p>
    <w:p w14:paraId="109EEC26"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Thông tin nhập liệu:</w:t>
      </w:r>
    </w:p>
    <w:p w14:paraId="3BD62DA5" w14:textId="77777777" w:rsidR="00A5234B" w:rsidRDefault="00000000">
      <w:pPr>
        <w:spacing w:before="240" w:after="240" w:line="360" w:lineRule="auto"/>
        <w:ind w:firstLine="540"/>
        <w:jc w:val="both"/>
        <w:rPr>
          <w:rFonts w:eastAsia="Times New Roman" w:cs="Times New Roman"/>
          <w:sz w:val="26"/>
          <w:szCs w:val="26"/>
        </w:rPr>
      </w:pPr>
      <w:r>
        <w:rPr>
          <w:rFonts w:eastAsia="Times New Roman" w:cs="Times New Roman"/>
          <w:sz w:val="26"/>
          <w:szCs w:val="26"/>
        </w:rPr>
        <w:t>-   Các thành phần xử lý:</w:t>
      </w:r>
    </w:p>
    <w:p w14:paraId="22A1E37E" w14:textId="77777777" w:rsidR="00A5234B" w:rsidRDefault="00000000">
      <w:pPr>
        <w:numPr>
          <w:ilvl w:val="0"/>
          <w:numId w:val="10"/>
        </w:numPr>
        <w:spacing w:before="240" w:after="240" w:line="360" w:lineRule="auto"/>
        <w:jc w:val="both"/>
        <w:rPr>
          <w:rFonts w:eastAsia="Times New Roman" w:cs="Times New Roman"/>
          <w:sz w:val="26"/>
          <w:szCs w:val="26"/>
        </w:rPr>
      </w:pPr>
      <w:r>
        <w:rPr>
          <w:rFonts w:eastAsia="Times New Roman" w:cs="Times New Roman"/>
          <w:sz w:val="26"/>
          <w:szCs w:val="26"/>
        </w:rPr>
        <w:t xml:space="preserve">Đăng Ký : Khi nhấn vào nút đăng ký dữ liệu sẽ được thêm vào bảng khách hàng và sẽ chuyển ta về trang đăng nhập </w:t>
      </w:r>
    </w:p>
    <w:p w14:paraId="37A1165E" w14:textId="77777777" w:rsidR="00A5234B" w:rsidRDefault="00000000">
      <w:pPr>
        <w:pStyle w:val="Heading3"/>
        <w:rPr>
          <w:rFonts w:cs="Times New Roman"/>
          <w:color w:val="auto"/>
        </w:rPr>
      </w:pPr>
      <w:bookmarkStart w:id="43" w:name="_Toc3678"/>
      <w:bookmarkStart w:id="44" w:name="_Toc167901456"/>
      <w:r>
        <w:rPr>
          <w:rFonts w:cs="Times New Roman"/>
          <w:color w:val="auto"/>
          <w:lang w:val="vi-VN"/>
        </w:rPr>
        <w:lastRenderedPageBreak/>
        <w:t>4.</w:t>
      </w:r>
      <w:r>
        <w:rPr>
          <w:rFonts w:cs="Times New Roman"/>
          <w:color w:val="auto"/>
        </w:rPr>
        <w:t>2.</w:t>
      </w:r>
      <w:r>
        <w:rPr>
          <w:rFonts w:cs="Times New Roman"/>
          <w:color w:val="auto"/>
          <w:lang w:val="vi-VN"/>
        </w:rPr>
        <w:t>8</w:t>
      </w:r>
      <w:r>
        <w:rPr>
          <w:rFonts w:cs="Times New Roman"/>
          <w:color w:val="auto"/>
        </w:rPr>
        <w:t xml:space="preserve"> Thiết kế giao diện đăng nhập tài khoản Khách Hàng</w:t>
      </w:r>
      <w:bookmarkEnd w:id="43"/>
      <w:bookmarkEnd w:id="44"/>
    </w:p>
    <w:p w14:paraId="39E3D377" w14:textId="77777777" w:rsidR="00A5234B" w:rsidRDefault="00000000">
      <w:pPr>
        <w:spacing w:before="240" w:after="240" w:line="360" w:lineRule="auto"/>
        <w:ind w:left="720"/>
        <w:jc w:val="center"/>
        <w:rPr>
          <w:rFonts w:eastAsia="Times New Roman" w:cs="Times New Roman"/>
          <w:sz w:val="26"/>
          <w:szCs w:val="26"/>
        </w:rPr>
      </w:pPr>
      <w:r>
        <w:rPr>
          <w:rFonts w:eastAsia="Times New Roman" w:cs="Times New Roman"/>
          <w:noProof/>
          <w:sz w:val="26"/>
          <w:szCs w:val="26"/>
        </w:rPr>
        <w:drawing>
          <wp:inline distT="114300" distB="114300" distL="114300" distR="114300" wp14:anchorId="7149310C" wp14:editId="1FEB875B">
            <wp:extent cx="4371975" cy="41814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25"/>
                    <a:srcRect/>
                    <a:stretch>
                      <a:fillRect/>
                    </a:stretch>
                  </pic:blipFill>
                  <pic:spPr>
                    <a:xfrm>
                      <a:off x="0" y="0"/>
                      <a:ext cx="4371975" cy="4181475"/>
                    </a:xfrm>
                    <a:prstGeom prst="rect">
                      <a:avLst/>
                    </a:prstGeom>
                  </pic:spPr>
                </pic:pic>
              </a:graphicData>
            </a:graphic>
          </wp:inline>
        </w:drawing>
      </w:r>
    </w:p>
    <w:p w14:paraId="7434425C" w14:textId="77777777" w:rsidR="00A5234B" w:rsidRDefault="00000000">
      <w:pPr>
        <w:spacing w:before="240" w:after="240" w:line="360" w:lineRule="auto"/>
        <w:ind w:firstLine="540"/>
        <w:jc w:val="both"/>
        <w:rPr>
          <w:rFonts w:eastAsia="Times New Roman" w:cs="Times New Roman"/>
          <w:sz w:val="26"/>
          <w:szCs w:val="26"/>
        </w:rPr>
      </w:pPr>
      <w:r>
        <w:rPr>
          <w:rFonts w:eastAsia="Times New Roman" w:cs="Times New Roman"/>
          <w:sz w:val="26"/>
          <w:szCs w:val="26"/>
        </w:rPr>
        <w:t>-   Các thành phần dữ liệu đầu vào:</w:t>
      </w:r>
    </w:p>
    <w:p w14:paraId="13E2C43A"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Thông tin nhập liệu:</w:t>
      </w:r>
    </w:p>
    <w:tbl>
      <w:tblPr>
        <w:tblStyle w:val="Style31"/>
        <w:tblW w:w="10217" w:type="dxa"/>
        <w:tblInd w:w="-1125"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22"/>
        <w:gridCol w:w="2070"/>
        <w:gridCol w:w="1656"/>
        <w:gridCol w:w="1910"/>
        <w:gridCol w:w="3259"/>
      </w:tblGrid>
      <w:tr w:rsidR="00A5234B" w14:paraId="25AF076C" w14:textId="77777777">
        <w:trPr>
          <w:trHeight w:val="664"/>
        </w:trPr>
        <w:tc>
          <w:tcPr>
            <w:tcW w:w="132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D8EA1D5"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STT</w:t>
            </w:r>
          </w:p>
        </w:tc>
        <w:tc>
          <w:tcPr>
            <w:tcW w:w="207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63E3747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thuộc tính</w:t>
            </w:r>
          </w:p>
        </w:tc>
        <w:tc>
          <w:tcPr>
            <w:tcW w:w="1656"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27F8F964"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Kiểu</w:t>
            </w:r>
          </w:p>
        </w:tc>
        <w:tc>
          <w:tcPr>
            <w:tcW w:w="1910"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15842F39"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Miền giá trị</w:t>
            </w:r>
          </w:p>
        </w:tc>
        <w:tc>
          <w:tcPr>
            <w:tcW w:w="3259"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0B145289"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Ý nghĩa</w:t>
            </w:r>
          </w:p>
        </w:tc>
      </w:tr>
      <w:tr w:rsidR="00A5234B" w14:paraId="6D427FE0" w14:textId="77777777">
        <w:trPr>
          <w:trHeight w:val="664"/>
        </w:trPr>
        <w:tc>
          <w:tcPr>
            <w:tcW w:w="1322"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6BC6FC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1</w:t>
            </w:r>
          </w:p>
        </w:tc>
        <w:tc>
          <w:tcPr>
            <w:tcW w:w="2070" w:type="dxa"/>
            <w:tcBorders>
              <w:top w:val="nil"/>
              <w:left w:val="nil"/>
              <w:bottom w:val="single" w:sz="4" w:space="0" w:color="000000"/>
              <w:right w:val="single" w:sz="4" w:space="0" w:color="000000"/>
            </w:tcBorders>
            <w:tcMar>
              <w:top w:w="0" w:type="dxa"/>
              <w:left w:w="100" w:type="dxa"/>
              <w:bottom w:w="0" w:type="dxa"/>
              <w:right w:w="100" w:type="dxa"/>
            </w:tcMar>
          </w:tcPr>
          <w:p w14:paraId="461A2D2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Email</w:t>
            </w:r>
          </w:p>
        </w:tc>
        <w:tc>
          <w:tcPr>
            <w:tcW w:w="1656" w:type="dxa"/>
            <w:tcBorders>
              <w:top w:val="nil"/>
              <w:left w:val="nil"/>
              <w:bottom w:val="single" w:sz="4" w:space="0" w:color="000000"/>
              <w:right w:val="single" w:sz="4" w:space="0" w:color="000000"/>
            </w:tcBorders>
            <w:tcMar>
              <w:top w:w="0" w:type="dxa"/>
              <w:left w:w="100" w:type="dxa"/>
              <w:bottom w:w="0" w:type="dxa"/>
              <w:right w:w="100" w:type="dxa"/>
            </w:tcMar>
          </w:tcPr>
          <w:p w14:paraId="7543A3B5"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1910" w:type="dxa"/>
            <w:tcBorders>
              <w:top w:val="nil"/>
              <w:left w:val="nil"/>
              <w:bottom w:val="single" w:sz="4" w:space="0" w:color="000000"/>
              <w:right w:val="single" w:sz="4" w:space="0" w:color="000000"/>
            </w:tcBorders>
            <w:tcMar>
              <w:top w:w="0" w:type="dxa"/>
              <w:left w:w="100" w:type="dxa"/>
              <w:bottom w:w="0" w:type="dxa"/>
              <w:right w:w="100" w:type="dxa"/>
            </w:tcMar>
          </w:tcPr>
          <w:p w14:paraId="3EEC55D5"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 Tối đa 60 ký tự</w:t>
            </w:r>
          </w:p>
        </w:tc>
        <w:tc>
          <w:tcPr>
            <w:tcW w:w="3259" w:type="dxa"/>
            <w:tcBorders>
              <w:top w:val="nil"/>
              <w:left w:val="nil"/>
              <w:bottom w:val="single" w:sz="4" w:space="0" w:color="000000"/>
              <w:right w:val="single" w:sz="4" w:space="0" w:color="000000"/>
            </w:tcBorders>
            <w:tcMar>
              <w:top w:w="0" w:type="dxa"/>
              <w:left w:w="100" w:type="dxa"/>
              <w:bottom w:w="0" w:type="dxa"/>
              <w:right w:w="100" w:type="dxa"/>
            </w:tcMar>
          </w:tcPr>
          <w:p w14:paraId="0BA5A89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Email Khách Hàng</w:t>
            </w:r>
          </w:p>
        </w:tc>
      </w:tr>
      <w:tr w:rsidR="00A5234B" w14:paraId="69688D0E" w14:textId="77777777">
        <w:trPr>
          <w:trHeight w:val="673"/>
        </w:trPr>
        <w:tc>
          <w:tcPr>
            <w:tcW w:w="1322"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B30A358"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2</w:t>
            </w:r>
          </w:p>
        </w:tc>
        <w:tc>
          <w:tcPr>
            <w:tcW w:w="2070" w:type="dxa"/>
            <w:tcBorders>
              <w:top w:val="nil"/>
              <w:left w:val="nil"/>
              <w:bottom w:val="single" w:sz="4" w:space="0" w:color="000000"/>
              <w:right w:val="single" w:sz="4" w:space="0" w:color="000000"/>
            </w:tcBorders>
            <w:tcMar>
              <w:top w:w="0" w:type="dxa"/>
              <w:left w:w="100" w:type="dxa"/>
              <w:bottom w:w="0" w:type="dxa"/>
              <w:right w:w="100" w:type="dxa"/>
            </w:tcMar>
          </w:tcPr>
          <w:p w14:paraId="03F74143"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MatKhau</w:t>
            </w:r>
          </w:p>
        </w:tc>
        <w:tc>
          <w:tcPr>
            <w:tcW w:w="1656" w:type="dxa"/>
            <w:tcBorders>
              <w:top w:val="nil"/>
              <w:left w:val="nil"/>
              <w:bottom w:val="single" w:sz="4" w:space="0" w:color="000000"/>
              <w:right w:val="single" w:sz="4" w:space="0" w:color="000000"/>
            </w:tcBorders>
            <w:tcMar>
              <w:top w:w="0" w:type="dxa"/>
              <w:left w:w="100" w:type="dxa"/>
              <w:bottom w:w="0" w:type="dxa"/>
              <w:right w:w="100" w:type="dxa"/>
            </w:tcMar>
          </w:tcPr>
          <w:p w14:paraId="3F8F5618"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1910" w:type="dxa"/>
            <w:tcBorders>
              <w:top w:val="nil"/>
              <w:left w:val="nil"/>
              <w:bottom w:val="single" w:sz="4" w:space="0" w:color="000000"/>
              <w:right w:val="single" w:sz="4" w:space="0" w:color="000000"/>
            </w:tcBorders>
            <w:tcMar>
              <w:top w:w="0" w:type="dxa"/>
              <w:left w:w="100" w:type="dxa"/>
              <w:bottom w:w="0" w:type="dxa"/>
              <w:right w:w="100" w:type="dxa"/>
            </w:tcMar>
          </w:tcPr>
          <w:p w14:paraId="78E6BDB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 Tối đa 60 ký tự</w:t>
            </w:r>
          </w:p>
        </w:tc>
        <w:tc>
          <w:tcPr>
            <w:tcW w:w="3259" w:type="dxa"/>
            <w:tcBorders>
              <w:top w:val="nil"/>
              <w:left w:val="nil"/>
              <w:bottom w:val="single" w:sz="4" w:space="0" w:color="000000"/>
              <w:right w:val="single" w:sz="4" w:space="0" w:color="000000"/>
            </w:tcBorders>
            <w:tcMar>
              <w:top w:w="0" w:type="dxa"/>
              <w:left w:w="100" w:type="dxa"/>
              <w:bottom w:w="0" w:type="dxa"/>
              <w:right w:w="100" w:type="dxa"/>
            </w:tcMar>
          </w:tcPr>
          <w:p w14:paraId="470A18DC"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Mật khẩu tài khoản </w:t>
            </w:r>
          </w:p>
        </w:tc>
      </w:tr>
    </w:tbl>
    <w:p w14:paraId="6AF849D2" w14:textId="77777777" w:rsidR="00A5234B" w:rsidRDefault="00000000">
      <w:pPr>
        <w:spacing w:before="240" w:after="240" w:line="360" w:lineRule="auto"/>
        <w:ind w:firstLine="540"/>
        <w:jc w:val="both"/>
        <w:rPr>
          <w:rFonts w:eastAsia="Times New Roman" w:cs="Times New Roman"/>
          <w:sz w:val="26"/>
          <w:szCs w:val="26"/>
        </w:rPr>
      </w:pPr>
      <w:r>
        <w:rPr>
          <w:rFonts w:eastAsia="Times New Roman" w:cs="Times New Roman"/>
          <w:sz w:val="26"/>
          <w:szCs w:val="26"/>
        </w:rPr>
        <w:t>-   Các thành phần xử lý:</w:t>
      </w:r>
    </w:p>
    <w:p w14:paraId="5234E12B" w14:textId="77777777" w:rsidR="00A5234B" w:rsidRDefault="00000000">
      <w:pPr>
        <w:numPr>
          <w:ilvl w:val="0"/>
          <w:numId w:val="10"/>
        </w:numPr>
        <w:spacing w:before="240" w:after="240" w:line="360" w:lineRule="auto"/>
        <w:jc w:val="both"/>
        <w:rPr>
          <w:rFonts w:eastAsia="Times New Roman" w:cs="Times New Roman"/>
          <w:sz w:val="26"/>
          <w:szCs w:val="26"/>
        </w:rPr>
      </w:pPr>
      <w:r>
        <w:rPr>
          <w:rFonts w:eastAsia="Times New Roman" w:cs="Times New Roman"/>
          <w:sz w:val="26"/>
          <w:szCs w:val="26"/>
        </w:rPr>
        <w:t>Đăng nhập : Khi khách hàng đăng nhập thành công sẽ chuyển sang trang chủ của shop.</w:t>
      </w:r>
    </w:p>
    <w:p w14:paraId="51AF0D68" w14:textId="77777777" w:rsidR="00A5234B" w:rsidRDefault="00000000">
      <w:pPr>
        <w:pStyle w:val="Heading3"/>
        <w:rPr>
          <w:rFonts w:eastAsia="Times New Roman" w:cs="Times New Roman"/>
          <w:color w:val="auto"/>
          <w:szCs w:val="26"/>
        </w:rPr>
      </w:pPr>
      <w:bookmarkStart w:id="45" w:name="_Toc24997"/>
      <w:bookmarkStart w:id="46" w:name="_Toc167901457"/>
      <w:r>
        <w:rPr>
          <w:rStyle w:val="Heading3Char"/>
          <w:rFonts w:cs="Times New Roman"/>
          <w:b/>
          <w:color w:val="auto"/>
          <w:lang w:val="vi-VN"/>
        </w:rPr>
        <w:lastRenderedPageBreak/>
        <w:t>4.</w:t>
      </w:r>
      <w:r>
        <w:rPr>
          <w:rStyle w:val="Heading3Char"/>
          <w:rFonts w:cs="Times New Roman"/>
          <w:b/>
          <w:color w:val="auto"/>
        </w:rPr>
        <w:t>2.</w:t>
      </w:r>
      <w:r>
        <w:rPr>
          <w:rStyle w:val="Heading3Char"/>
          <w:rFonts w:cs="Times New Roman"/>
          <w:b/>
          <w:color w:val="auto"/>
          <w:lang w:val="vi-VN"/>
        </w:rPr>
        <w:t>9</w:t>
      </w:r>
      <w:r>
        <w:rPr>
          <w:rStyle w:val="Heading3Char"/>
          <w:rFonts w:cs="Times New Roman"/>
          <w:b/>
          <w:color w:val="auto"/>
        </w:rPr>
        <w:t xml:space="preserve"> Biểu mẫu danh sách khách hàng </w:t>
      </w:r>
      <w:r>
        <w:rPr>
          <w:rStyle w:val="Heading2Char"/>
          <w:rFonts w:cs="Times New Roman"/>
          <w:b/>
          <w:color w:val="auto"/>
        </w:rPr>
        <w:br/>
      </w:r>
      <w:r>
        <w:rPr>
          <w:rFonts w:eastAsia="Times New Roman" w:cs="Times New Roman"/>
          <w:noProof/>
          <w:color w:val="auto"/>
          <w:szCs w:val="26"/>
        </w:rPr>
        <w:drawing>
          <wp:inline distT="114300" distB="114300" distL="114300" distR="114300" wp14:anchorId="29B47A6A" wp14:editId="0BC8EB82">
            <wp:extent cx="5730875" cy="29464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14" name="image14.png"/>
                    <pic:cNvPicPr preferRelativeResize="0"/>
                  </pic:nvPicPr>
                  <pic:blipFill>
                    <a:blip r:embed="rId26"/>
                    <a:srcRect/>
                    <a:stretch>
                      <a:fillRect/>
                    </a:stretch>
                  </pic:blipFill>
                  <pic:spPr>
                    <a:xfrm>
                      <a:off x="0" y="0"/>
                      <a:ext cx="5731200" cy="2946400"/>
                    </a:xfrm>
                    <a:prstGeom prst="rect">
                      <a:avLst/>
                    </a:prstGeom>
                  </pic:spPr>
                </pic:pic>
              </a:graphicData>
            </a:graphic>
          </wp:inline>
        </w:drawing>
      </w:r>
      <w:bookmarkEnd w:id="45"/>
      <w:bookmarkEnd w:id="46"/>
    </w:p>
    <w:p w14:paraId="43A22001" w14:textId="77777777" w:rsidR="00A5234B" w:rsidRDefault="00000000">
      <w:pPr>
        <w:spacing w:before="240" w:after="240" w:line="360" w:lineRule="auto"/>
        <w:ind w:firstLine="540"/>
        <w:jc w:val="both"/>
        <w:rPr>
          <w:rFonts w:eastAsia="Times New Roman" w:cs="Times New Roman"/>
          <w:sz w:val="26"/>
          <w:szCs w:val="26"/>
        </w:rPr>
      </w:pPr>
      <w:r>
        <w:rPr>
          <w:rFonts w:eastAsia="Times New Roman" w:cs="Times New Roman"/>
          <w:sz w:val="26"/>
          <w:szCs w:val="26"/>
        </w:rPr>
        <w:t>-   Các thành phần xử lý:</w:t>
      </w:r>
    </w:p>
    <w:p w14:paraId="3DB29C4E"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In: in danh sách khách hàng.</w:t>
      </w:r>
    </w:p>
    <w:p w14:paraId="0823434B"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xml:space="preserve">+ Quay lại: quay trở lại trang danh sách khách hàng. </w:t>
      </w:r>
    </w:p>
    <w:p w14:paraId="4BD93763" w14:textId="77777777" w:rsidR="00A5234B" w:rsidRDefault="00000000">
      <w:pPr>
        <w:pStyle w:val="Heading3"/>
        <w:rPr>
          <w:rFonts w:cs="Times New Roman"/>
          <w:color w:val="auto"/>
        </w:rPr>
      </w:pPr>
      <w:bookmarkStart w:id="47" w:name="_Toc30045"/>
      <w:bookmarkStart w:id="48" w:name="_Toc167901458"/>
      <w:r>
        <w:rPr>
          <w:rFonts w:cs="Times New Roman"/>
          <w:color w:val="auto"/>
          <w:lang w:val="vi-VN"/>
        </w:rPr>
        <w:t>4.</w:t>
      </w:r>
      <w:r>
        <w:rPr>
          <w:rFonts w:cs="Times New Roman"/>
          <w:color w:val="auto"/>
        </w:rPr>
        <w:t>2.</w:t>
      </w:r>
      <w:r>
        <w:rPr>
          <w:rFonts w:cs="Times New Roman"/>
          <w:color w:val="auto"/>
          <w:lang w:val="vi-VN"/>
        </w:rPr>
        <w:t>10</w:t>
      </w:r>
      <w:r>
        <w:rPr>
          <w:rFonts w:cs="Times New Roman"/>
          <w:color w:val="auto"/>
        </w:rPr>
        <w:t xml:space="preserve"> Biểu mẫu hóa đơn</w:t>
      </w:r>
      <w:bookmarkEnd w:id="47"/>
      <w:bookmarkEnd w:id="48"/>
      <w:r>
        <w:rPr>
          <w:rFonts w:cs="Times New Roman"/>
          <w:color w:val="auto"/>
        </w:rPr>
        <w:t xml:space="preserve"> </w:t>
      </w:r>
    </w:p>
    <w:p w14:paraId="672EB212" w14:textId="77777777" w:rsidR="00A5234B" w:rsidRDefault="00000000">
      <w:pPr>
        <w:spacing w:before="240" w:after="240" w:line="360" w:lineRule="auto"/>
        <w:jc w:val="both"/>
        <w:rPr>
          <w:rFonts w:eastAsia="Times New Roman" w:cs="Times New Roman"/>
          <w:sz w:val="26"/>
          <w:szCs w:val="26"/>
        </w:rPr>
      </w:pPr>
      <w:r>
        <w:rPr>
          <w:rFonts w:eastAsia="Times New Roman" w:cs="Times New Roman"/>
          <w:noProof/>
          <w:sz w:val="26"/>
          <w:szCs w:val="26"/>
        </w:rPr>
        <w:drawing>
          <wp:inline distT="114300" distB="114300" distL="114300" distR="114300" wp14:anchorId="35FF9A24" wp14:editId="29C92E99">
            <wp:extent cx="5730875" cy="288290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11" name="image20.png"/>
                    <pic:cNvPicPr preferRelativeResize="0"/>
                  </pic:nvPicPr>
                  <pic:blipFill>
                    <a:blip r:embed="rId27"/>
                    <a:srcRect/>
                    <a:stretch>
                      <a:fillRect/>
                    </a:stretch>
                  </pic:blipFill>
                  <pic:spPr>
                    <a:xfrm>
                      <a:off x="0" y="0"/>
                      <a:ext cx="5731200" cy="2882900"/>
                    </a:xfrm>
                    <a:prstGeom prst="rect">
                      <a:avLst/>
                    </a:prstGeom>
                  </pic:spPr>
                </pic:pic>
              </a:graphicData>
            </a:graphic>
          </wp:inline>
        </w:drawing>
      </w:r>
    </w:p>
    <w:p w14:paraId="057245F8" w14:textId="77777777" w:rsidR="00A5234B" w:rsidRDefault="00000000">
      <w:pPr>
        <w:spacing w:before="240" w:after="240" w:line="360" w:lineRule="auto"/>
        <w:ind w:firstLine="540"/>
        <w:jc w:val="both"/>
        <w:rPr>
          <w:rFonts w:eastAsia="Times New Roman" w:cs="Times New Roman"/>
          <w:sz w:val="26"/>
          <w:szCs w:val="26"/>
        </w:rPr>
      </w:pPr>
      <w:r>
        <w:rPr>
          <w:rFonts w:eastAsia="Times New Roman" w:cs="Times New Roman"/>
          <w:sz w:val="26"/>
          <w:szCs w:val="26"/>
        </w:rPr>
        <w:t>-   Các thành phần xử lý:</w:t>
      </w:r>
    </w:p>
    <w:p w14:paraId="0BF2DE04"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In: in hóa đơn.</w:t>
      </w:r>
    </w:p>
    <w:p w14:paraId="7F3BE54A"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lastRenderedPageBreak/>
        <w:t xml:space="preserve">+ Quay lại: quay trở lại trang danh sách hóa đơn. </w:t>
      </w:r>
    </w:p>
    <w:p w14:paraId="37D83DAC" w14:textId="77777777" w:rsidR="00A5234B" w:rsidRDefault="00000000">
      <w:pPr>
        <w:pStyle w:val="Heading3"/>
        <w:rPr>
          <w:rFonts w:cs="Times New Roman"/>
          <w:color w:val="auto"/>
        </w:rPr>
      </w:pPr>
      <w:bookmarkStart w:id="49" w:name="_Toc30147"/>
      <w:bookmarkStart w:id="50" w:name="_Toc167901459"/>
      <w:r>
        <w:rPr>
          <w:rFonts w:cs="Times New Roman"/>
          <w:color w:val="auto"/>
          <w:lang w:val="vi-VN"/>
        </w:rPr>
        <w:t>4.</w:t>
      </w:r>
      <w:r>
        <w:rPr>
          <w:rFonts w:cs="Times New Roman"/>
          <w:color w:val="auto"/>
        </w:rPr>
        <w:t>2.1</w:t>
      </w:r>
      <w:r>
        <w:rPr>
          <w:rFonts w:cs="Times New Roman"/>
          <w:color w:val="auto"/>
          <w:lang w:val="vi-VN"/>
        </w:rPr>
        <w:t>1</w:t>
      </w:r>
      <w:r>
        <w:rPr>
          <w:rFonts w:cs="Times New Roman"/>
          <w:color w:val="auto"/>
        </w:rPr>
        <w:t xml:space="preserve"> Thiết kế trang thêm nhân viên mới</w:t>
      </w:r>
      <w:bookmarkEnd w:id="49"/>
      <w:bookmarkEnd w:id="50"/>
      <w:r>
        <w:rPr>
          <w:rFonts w:cs="Times New Roman"/>
          <w:color w:val="auto"/>
        </w:rPr>
        <w:t xml:space="preserve"> </w:t>
      </w:r>
    </w:p>
    <w:p w14:paraId="7DC2B7A3" w14:textId="77777777" w:rsidR="00A5234B" w:rsidRDefault="00000000">
      <w:pPr>
        <w:spacing w:before="240" w:after="240" w:line="360" w:lineRule="auto"/>
        <w:jc w:val="both"/>
        <w:rPr>
          <w:rFonts w:eastAsia="Times New Roman" w:cs="Times New Roman"/>
          <w:sz w:val="26"/>
          <w:szCs w:val="26"/>
        </w:rPr>
      </w:pPr>
      <w:r>
        <w:rPr>
          <w:rFonts w:eastAsia="Times New Roman" w:cs="Times New Roman"/>
          <w:noProof/>
          <w:sz w:val="26"/>
          <w:szCs w:val="26"/>
        </w:rPr>
        <w:drawing>
          <wp:inline distT="114300" distB="114300" distL="114300" distR="114300" wp14:anchorId="260D5D0E" wp14:editId="69B7A1C6">
            <wp:extent cx="5730875" cy="3086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28"/>
                    <a:srcRect/>
                    <a:stretch>
                      <a:fillRect/>
                    </a:stretch>
                  </pic:blipFill>
                  <pic:spPr>
                    <a:xfrm>
                      <a:off x="0" y="0"/>
                      <a:ext cx="5731200" cy="3086100"/>
                    </a:xfrm>
                    <a:prstGeom prst="rect">
                      <a:avLst/>
                    </a:prstGeom>
                  </pic:spPr>
                </pic:pic>
              </a:graphicData>
            </a:graphic>
          </wp:inline>
        </w:drawing>
      </w:r>
    </w:p>
    <w:p w14:paraId="320BE559" w14:textId="77777777" w:rsidR="00A5234B" w:rsidRDefault="00000000">
      <w:pPr>
        <w:spacing w:before="240" w:after="240" w:line="360" w:lineRule="auto"/>
        <w:ind w:firstLine="540"/>
        <w:jc w:val="both"/>
        <w:rPr>
          <w:rFonts w:eastAsia="Times New Roman" w:cs="Times New Roman"/>
          <w:sz w:val="26"/>
          <w:szCs w:val="26"/>
        </w:rPr>
      </w:pPr>
      <w:r>
        <w:rPr>
          <w:rFonts w:eastAsia="Times New Roman" w:cs="Times New Roman"/>
          <w:sz w:val="26"/>
          <w:szCs w:val="26"/>
        </w:rPr>
        <w:t>-   Các thành phần dữ liệu đầu vào:</w:t>
      </w:r>
    </w:p>
    <w:p w14:paraId="0D6A4800"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Thông tin nhập liệu:</w:t>
      </w:r>
    </w:p>
    <w:tbl>
      <w:tblPr>
        <w:tblStyle w:val="Style32"/>
        <w:tblW w:w="11475" w:type="dxa"/>
        <w:tblInd w:w="-1125"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85"/>
        <w:gridCol w:w="2325"/>
        <w:gridCol w:w="1575"/>
        <w:gridCol w:w="2655"/>
        <w:gridCol w:w="3435"/>
      </w:tblGrid>
      <w:tr w:rsidR="00A5234B" w14:paraId="6ACA11A4" w14:textId="77777777">
        <w:trPr>
          <w:trHeight w:val="405"/>
        </w:trPr>
        <w:tc>
          <w:tcPr>
            <w:tcW w:w="14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158D21C"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STT</w:t>
            </w:r>
          </w:p>
        </w:tc>
        <w:tc>
          <w:tcPr>
            <w:tcW w:w="232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07815929"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thuộc tính</w:t>
            </w:r>
          </w:p>
        </w:tc>
        <w:tc>
          <w:tcPr>
            <w:tcW w:w="157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08463D55"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Kiểu</w:t>
            </w:r>
          </w:p>
        </w:tc>
        <w:tc>
          <w:tcPr>
            <w:tcW w:w="265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09ABABA4"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Miền giá trị</w:t>
            </w:r>
          </w:p>
        </w:tc>
        <w:tc>
          <w:tcPr>
            <w:tcW w:w="343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19E46A2D"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Ý nghĩa</w:t>
            </w:r>
          </w:p>
        </w:tc>
      </w:tr>
      <w:tr w:rsidR="00A5234B" w14:paraId="5A890553" w14:textId="77777777">
        <w:trPr>
          <w:trHeight w:val="40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513C3DA"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1</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424D6507"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TenNV</w:t>
            </w:r>
          </w:p>
        </w:tc>
        <w:tc>
          <w:tcPr>
            <w:tcW w:w="1575" w:type="dxa"/>
            <w:tcBorders>
              <w:top w:val="nil"/>
              <w:left w:val="nil"/>
              <w:bottom w:val="single" w:sz="4" w:space="0" w:color="000000"/>
              <w:right w:val="single" w:sz="4" w:space="0" w:color="000000"/>
            </w:tcBorders>
            <w:tcMar>
              <w:top w:w="0" w:type="dxa"/>
              <w:left w:w="100" w:type="dxa"/>
              <w:bottom w:w="0" w:type="dxa"/>
              <w:right w:w="100" w:type="dxa"/>
            </w:tcMar>
          </w:tcPr>
          <w:p w14:paraId="2E29876C"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655" w:type="dxa"/>
            <w:tcBorders>
              <w:top w:val="nil"/>
              <w:left w:val="nil"/>
              <w:bottom w:val="single" w:sz="4" w:space="0" w:color="000000"/>
              <w:right w:val="single" w:sz="4" w:space="0" w:color="000000"/>
            </w:tcBorders>
            <w:tcMar>
              <w:top w:w="0" w:type="dxa"/>
              <w:left w:w="100" w:type="dxa"/>
              <w:bottom w:w="0" w:type="dxa"/>
              <w:right w:w="100" w:type="dxa"/>
            </w:tcMar>
          </w:tcPr>
          <w:p w14:paraId="0A3D17D3"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 Tối đa 60 ký tự</w:t>
            </w:r>
          </w:p>
        </w:tc>
        <w:tc>
          <w:tcPr>
            <w:tcW w:w="3435" w:type="dxa"/>
            <w:tcBorders>
              <w:top w:val="nil"/>
              <w:left w:val="nil"/>
              <w:bottom w:val="single" w:sz="4" w:space="0" w:color="000000"/>
              <w:right w:val="single" w:sz="4" w:space="0" w:color="000000"/>
            </w:tcBorders>
            <w:tcMar>
              <w:top w:w="0" w:type="dxa"/>
              <w:left w:w="100" w:type="dxa"/>
              <w:bottom w:w="0" w:type="dxa"/>
              <w:right w:w="100" w:type="dxa"/>
            </w:tcMar>
          </w:tcPr>
          <w:p w14:paraId="64C7A81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nhân viên</w:t>
            </w:r>
          </w:p>
        </w:tc>
      </w:tr>
      <w:tr w:rsidR="00A5234B" w14:paraId="71244E43" w14:textId="77777777">
        <w:trPr>
          <w:trHeight w:val="40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59E221C"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2</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2E8F67A9"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DịaChi</w:t>
            </w:r>
          </w:p>
        </w:tc>
        <w:tc>
          <w:tcPr>
            <w:tcW w:w="1575" w:type="dxa"/>
            <w:tcBorders>
              <w:top w:val="nil"/>
              <w:left w:val="nil"/>
              <w:bottom w:val="single" w:sz="4" w:space="0" w:color="000000"/>
              <w:right w:val="single" w:sz="4" w:space="0" w:color="000000"/>
            </w:tcBorders>
            <w:tcMar>
              <w:top w:w="0" w:type="dxa"/>
              <w:left w:w="100" w:type="dxa"/>
              <w:bottom w:w="0" w:type="dxa"/>
              <w:right w:w="100" w:type="dxa"/>
            </w:tcMar>
          </w:tcPr>
          <w:p w14:paraId="4E888FEA"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655" w:type="dxa"/>
            <w:tcBorders>
              <w:top w:val="nil"/>
              <w:left w:val="nil"/>
              <w:bottom w:val="single" w:sz="4" w:space="0" w:color="000000"/>
              <w:right w:val="single" w:sz="4" w:space="0" w:color="000000"/>
            </w:tcBorders>
            <w:tcMar>
              <w:top w:w="0" w:type="dxa"/>
              <w:left w:w="100" w:type="dxa"/>
              <w:bottom w:w="0" w:type="dxa"/>
              <w:right w:w="100" w:type="dxa"/>
            </w:tcMar>
          </w:tcPr>
          <w:p w14:paraId="6805F5D2"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100 ký tự</w:t>
            </w:r>
          </w:p>
        </w:tc>
        <w:tc>
          <w:tcPr>
            <w:tcW w:w="3435" w:type="dxa"/>
            <w:tcBorders>
              <w:top w:val="nil"/>
              <w:left w:val="nil"/>
              <w:bottom w:val="single" w:sz="4" w:space="0" w:color="000000"/>
              <w:right w:val="single" w:sz="4" w:space="0" w:color="000000"/>
            </w:tcBorders>
            <w:tcMar>
              <w:top w:w="0" w:type="dxa"/>
              <w:left w:w="100" w:type="dxa"/>
              <w:bottom w:w="0" w:type="dxa"/>
              <w:right w:w="100" w:type="dxa"/>
            </w:tcMar>
          </w:tcPr>
          <w:p w14:paraId="47B4761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Địa Chỉ của nhân viên</w:t>
            </w:r>
          </w:p>
        </w:tc>
      </w:tr>
      <w:tr w:rsidR="00A5234B" w14:paraId="287AA134" w14:textId="77777777">
        <w:trPr>
          <w:trHeight w:val="40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8DB59BA"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3</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320DF1F0"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MatKhau</w:t>
            </w:r>
          </w:p>
        </w:tc>
        <w:tc>
          <w:tcPr>
            <w:tcW w:w="1575" w:type="dxa"/>
            <w:tcBorders>
              <w:top w:val="nil"/>
              <w:left w:val="nil"/>
              <w:bottom w:val="single" w:sz="4" w:space="0" w:color="000000"/>
              <w:right w:val="single" w:sz="4" w:space="0" w:color="000000"/>
            </w:tcBorders>
            <w:tcMar>
              <w:top w:w="0" w:type="dxa"/>
              <w:left w:w="100" w:type="dxa"/>
              <w:bottom w:w="0" w:type="dxa"/>
              <w:right w:w="100" w:type="dxa"/>
            </w:tcMar>
          </w:tcPr>
          <w:p w14:paraId="5C0754F5"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655" w:type="dxa"/>
            <w:tcBorders>
              <w:top w:val="nil"/>
              <w:left w:val="nil"/>
              <w:bottom w:val="single" w:sz="4" w:space="0" w:color="000000"/>
              <w:right w:val="single" w:sz="4" w:space="0" w:color="000000"/>
            </w:tcBorders>
            <w:tcMar>
              <w:top w:w="0" w:type="dxa"/>
              <w:left w:w="100" w:type="dxa"/>
              <w:bottom w:w="0" w:type="dxa"/>
              <w:right w:w="100" w:type="dxa"/>
            </w:tcMar>
          </w:tcPr>
          <w:p w14:paraId="205333D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80 ký tự </w:t>
            </w:r>
          </w:p>
        </w:tc>
        <w:tc>
          <w:tcPr>
            <w:tcW w:w="3435" w:type="dxa"/>
            <w:tcBorders>
              <w:top w:val="nil"/>
              <w:left w:val="nil"/>
              <w:bottom w:val="single" w:sz="4" w:space="0" w:color="000000"/>
              <w:right w:val="single" w:sz="4" w:space="0" w:color="000000"/>
            </w:tcBorders>
            <w:tcMar>
              <w:top w:w="0" w:type="dxa"/>
              <w:left w:w="100" w:type="dxa"/>
              <w:bottom w:w="0" w:type="dxa"/>
              <w:right w:w="100" w:type="dxa"/>
            </w:tcMar>
          </w:tcPr>
          <w:p w14:paraId="32F97E9A"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Mật khẩu tài khoản </w:t>
            </w:r>
          </w:p>
        </w:tc>
      </w:tr>
      <w:tr w:rsidR="00A5234B" w14:paraId="2934C092" w14:textId="77777777">
        <w:trPr>
          <w:trHeight w:val="79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38717C5"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4</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70A785C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GioiTinh</w:t>
            </w:r>
          </w:p>
        </w:tc>
        <w:tc>
          <w:tcPr>
            <w:tcW w:w="1575" w:type="dxa"/>
            <w:tcBorders>
              <w:top w:val="nil"/>
              <w:left w:val="nil"/>
              <w:bottom w:val="single" w:sz="4" w:space="0" w:color="000000"/>
              <w:right w:val="single" w:sz="4" w:space="0" w:color="000000"/>
            </w:tcBorders>
            <w:tcMar>
              <w:top w:w="0" w:type="dxa"/>
              <w:left w:w="100" w:type="dxa"/>
              <w:bottom w:w="0" w:type="dxa"/>
              <w:right w:w="100" w:type="dxa"/>
            </w:tcMar>
          </w:tcPr>
          <w:p w14:paraId="65C5143D"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bit</w:t>
            </w:r>
          </w:p>
        </w:tc>
        <w:tc>
          <w:tcPr>
            <w:tcW w:w="2655" w:type="dxa"/>
            <w:tcBorders>
              <w:top w:val="nil"/>
              <w:left w:val="nil"/>
              <w:bottom w:val="single" w:sz="4" w:space="0" w:color="000000"/>
              <w:right w:val="single" w:sz="4" w:space="0" w:color="000000"/>
            </w:tcBorders>
            <w:tcMar>
              <w:top w:w="0" w:type="dxa"/>
              <w:left w:w="100" w:type="dxa"/>
              <w:bottom w:w="0" w:type="dxa"/>
              <w:right w:w="100" w:type="dxa"/>
            </w:tcMar>
          </w:tcPr>
          <w:p w14:paraId="54A65149"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 chỉ có 2 giá trị 1 và 0 </w:t>
            </w:r>
          </w:p>
        </w:tc>
        <w:tc>
          <w:tcPr>
            <w:tcW w:w="3435" w:type="dxa"/>
            <w:tcBorders>
              <w:top w:val="nil"/>
              <w:left w:val="nil"/>
              <w:bottom w:val="single" w:sz="4" w:space="0" w:color="000000"/>
              <w:right w:val="single" w:sz="4" w:space="0" w:color="000000"/>
            </w:tcBorders>
            <w:tcMar>
              <w:top w:w="0" w:type="dxa"/>
              <w:left w:w="100" w:type="dxa"/>
              <w:bottom w:w="0" w:type="dxa"/>
              <w:right w:w="100" w:type="dxa"/>
            </w:tcMar>
          </w:tcPr>
          <w:p w14:paraId="0B89314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Giới tính của nhân viên</w:t>
            </w:r>
          </w:p>
        </w:tc>
      </w:tr>
      <w:tr w:rsidR="00A5234B" w14:paraId="4E51652E" w14:textId="77777777">
        <w:trPr>
          <w:trHeight w:val="40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7CC6EF6"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5</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28C9CFFA"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Email</w:t>
            </w:r>
          </w:p>
        </w:tc>
        <w:tc>
          <w:tcPr>
            <w:tcW w:w="1575" w:type="dxa"/>
            <w:tcBorders>
              <w:top w:val="nil"/>
              <w:left w:val="nil"/>
              <w:bottom w:val="single" w:sz="4" w:space="0" w:color="000000"/>
              <w:right w:val="single" w:sz="4" w:space="0" w:color="000000"/>
            </w:tcBorders>
            <w:tcMar>
              <w:top w:w="0" w:type="dxa"/>
              <w:left w:w="100" w:type="dxa"/>
              <w:bottom w:w="0" w:type="dxa"/>
              <w:right w:w="100" w:type="dxa"/>
            </w:tcMar>
          </w:tcPr>
          <w:p w14:paraId="613C5FE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655" w:type="dxa"/>
            <w:tcBorders>
              <w:top w:val="nil"/>
              <w:left w:val="nil"/>
              <w:bottom w:val="single" w:sz="4" w:space="0" w:color="000000"/>
              <w:right w:val="single" w:sz="4" w:space="0" w:color="000000"/>
            </w:tcBorders>
            <w:tcMar>
              <w:top w:w="0" w:type="dxa"/>
              <w:left w:w="100" w:type="dxa"/>
              <w:bottom w:w="0" w:type="dxa"/>
              <w:right w:w="100" w:type="dxa"/>
            </w:tcMar>
          </w:tcPr>
          <w:p w14:paraId="643899C1"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80 ký tự</w:t>
            </w:r>
          </w:p>
        </w:tc>
        <w:tc>
          <w:tcPr>
            <w:tcW w:w="3435" w:type="dxa"/>
            <w:tcBorders>
              <w:top w:val="nil"/>
              <w:left w:val="nil"/>
              <w:bottom w:val="single" w:sz="4" w:space="0" w:color="000000"/>
              <w:right w:val="single" w:sz="4" w:space="0" w:color="000000"/>
            </w:tcBorders>
            <w:tcMar>
              <w:top w:w="0" w:type="dxa"/>
              <w:left w:w="100" w:type="dxa"/>
              <w:bottom w:w="0" w:type="dxa"/>
              <w:right w:w="100" w:type="dxa"/>
            </w:tcMar>
          </w:tcPr>
          <w:p w14:paraId="6A6F63B7"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Email của nhân viên </w:t>
            </w:r>
          </w:p>
        </w:tc>
      </w:tr>
      <w:tr w:rsidR="00A5234B" w14:paraId="4E4DF76D" w14:textId="77777777">
        <w:trPr>
          <w:trHeight w:val="40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3A37FA9"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6</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52654A17"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ChucVu</w:t>
            </w:r>
          </w:p>
        </w:tc>
        <w:tc>
          <w:tcPr>
            <w:tcW w:w="1575" w:type="dxa"/>
            <w:tcBorders>
              <w:top w:val="nil"/>
              <w:left w:val="nil"/>
              <w:bottom w:val="single" w:sz="4" w:space="0" w:color="000000"/>
              <w:right w:val="single" w:sz="4" w:space="0" w:color="000000"/>
            </w:tcBorders>
            <w:tcMar>
              <w:top w:w="0" w:type="dxa"/>
              <w:left w:w="100" w:type="dxa"/>
              <w:bottom w:w="0" w:type="dxa"/>
              <w:right w:w="100" w:type="dxa"/>
            </w:tcMar>
          </w:tcPr>
          <w:p w14:paraId="12D82A14"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bit</w:t>
            </w:r>
          </w:p>
        </w:tc>
        <w:tc>
          <w:tcPr>
            <w:tcW w:w="2655" w:type="dxa"/>
            <w:tcBorders>
              <w:top w:val="nil"/>
              <w:left w:val="nil"/>
              <w:bottom w:val="single" w:sz="4" w:space="0" w:color="000000"/>
              <w:right w:val="single" w:sz="4" w:space="0" w:color="000000"/>
            </w:tcBorders>
            <w:tcMar>
              <w:top w:w="0" w:type="dxa"/>
              <w:left w:w="100" w:type="dxa"/>
              <w:bottom w:w="0" w:type="dxa"/>
              <w:right w:w="100" w:type="dxa"/>
            </w:tcMar>
          </w:tcPr>
          <w:p w14:paraId="09D2ECF4"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có 2 giá trị 1 và 0</w:t>
            </w:r>
          </w:p>
        </w:tc>
        <w:tc>
          <w:tcPr>
            <w:tcW w:w="3435" w:type="dxa"/>
            <w:tcBorders>
              <w:top w:val="nil"/>
              <w:left w:val="nil"/>
              <w:bottom w:val="single" w:sz="4" w:space="0" w:color="000000"/>
              <w:right w:val="single" w:sz="4" w:space="0" w:color="000000"/>
            </w:tcBorders>
            <w:tcMar>
              <w:top w:w="0" w:type="dxa"/>
              <w:left w:w="100" w:type="dxa"/>
              <w:bottom w:w="0" w:type="dxa"/>
              <w:right w:w="100" w:type="dxa"/>
            </w:tcMar>
          </w:tcPr>
          <w:p w14:paraId="7BD8FC24"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chức vụ</w:t>
            </w:r>
          </w:p>
        </w:tc>
      </w:tr>
      <w:tr w:rsidR="00A5234B" w14:paraId="14F3A798" w14:textId="77777777">
        <w:trPr>
          <w:trHeight w:val="40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019DE4D"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7</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1B71F150"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CMND</w:t>
            </w:r>
          </w:p>
        </w:tc>
        <w:tc>
          <w:tcPr>
            <w:tcW w:w="1575" w:type="dxa"/>
            <w:tcBorders>
              <w:top w:val="nil"/>
              <w:left w:val="nil"/>
              <w:bottom w:val="single" w:sz="4" w:space="0" w:color="000000"/>
              <w:right w:val="single" w:sz="4" w:space="0" w:color="000000"/>
            </w:tcBorders>
            <w:tcMar>
              <w:top w:w="0" w:type="dxa"/>
              <w:left w:w="100" w:type="dxa"/>
              <w:bottom w:w="0" w:type="dxa"/>
              <w:right w:w="100" w:type="dxa"/>
            </w:tcMar>
          </w:tcPr>
          <w:p w14:paraId="7D434C85"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655" w:type="dxa"/>
            <w:tcBorders>
              <w:top w:val="nil"/>
              <w:left w:val="nil"/>
              <w:bottom w:val="single" w:sz="4" w:space="0" w:color="000000"/>
              <w:right w:val="single" w:sz="4" w:space="0" w:color="000000"/>
            </w:tcBorders>
            <w:tcMar>
              <w:top w:w="0" w:type="dxa"/>
              <w:left w:w="100" w:type="dxa"/>
              <w:bottom w:w="0" w:type="dxa"/>
              <w:right w:w="100" w:type="dxa"/>
            </w:tcMar>
          </w:tcPr>
          <w:p w14:paraId="19DB8EF1"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12 ký tự</w:t>
            </w:r>
          </w:p>
        </w:tc>
        <w:tc>
          <w:tcPr>
            <w:tcW w:w="3435" w:type="dxa"/>
            <w:tcBorders>
              <w:top w:val="nil"/>
              <w:left w:val="nil"/>
              <w:bottom w:val="single" w:sz="4" w:space="0" w:color="000000"/>
              <w:right w:val="single" w:sz="4" w:space="0" w:color="000000"/>
            </w:tcBorders>
            <w:tcMar>
              <w:top w:w="0" w:type="dxa"/>
              <w:left w:w="100" w:type="dxa"/>
              <w:bottom w:w="0" w:type="dxa"/>
              <w:right w:w="100" w:type="dxa"/>
            </w:tcMar>
          </w:tcPr>
          <w:p w14:paraId="17077A83"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Chứng minh nhân dân</w:t>
            </w:r>
          </w:p>
        </w:tc>
      </w:tr>
    </w:tbl>
    <w:p w14:paraId="627127F1" w14:textId="77777777" w:rsidR="00A5234B" w:rsidRDefault="00000000">
      <w:pPr>
        <w:spacing w:before="240" w:after="240" w:line="360" w:lineRule="auto"/>
        <w:ind w:firstLine="540"/>
        <w:jc w:val="both"/>
        <w:rPr>
          <w:rFonts w:eastAsia="Times New Roman" w:cs="Times New Roman"/>
          <w:sz w:val="26"/>
          <w:szCs w:val="26"/>
        </w:rPr>
      </w:pPr>
      <w:r>
        <w:rPr>
          <w:rFonts w:eastAsia="Times New Roman" w:cs="Times New Roman"/>
          <w:sz w:val="26"/>
          <w:szCs w:val="26"/>
        </w:rPr>
        <w:t>-   Các thành phần xử lý:</w:t>
      </w:r>
    </w:p>
    <w:p w14:paraId="2A162B75" w14:textId="77777777" w:rsidR="00A5234B" w:rsidRDefault="00000000">
      <w:pPr>
        <w:numPr>
          <w:ilvl w:val="0"/>
          <w:numId w:val="11"/>
        </w:numPr>
        <w:spacing w:before="240" w:line="360" w:lineRule="auto"/>
        <w:jc w:val="both"/>
        <w:rPr>
          <w:rFonts w:eastAsia="Times New Roman" w:cs="Times New Roman"/>
          <w:sz w:val="26"/>
          <w:szCs w:val="26"/>
        </w:rPr>
      </w:pPr>
      <w:r>
        <w:rPr>
          <w:rFonts w:eastAsia="Times New Roman" w:cs="Times New Roman"/>
          <w:sz w:val="26"/>
          <w:szCs w:val="26"/>
        </w:rPr>
        <w:lastRenderedPageBreak/>
        <w:t>Thêm: thêm một nhân viên mới vào trong cửa hàng.</w:t>
      </w:r>
    </w:p>
    <w:p w14:paraId="2F8DF85A" w14:textId="77777777" w:rsidR="00A5234B" w:rsidRDefault="00000000">
      <w:pPr>
        <w:numPr>
          <w:ilvl w:val="0"/>
          <w:numId w:val="11"/>
        </w:numPr>
        <w:spacing w:after="240" w:line="360" w:lineRule="auto"/>
        <w:jc w:val="both"/>
        <w:rPr>
          <w:rFonts w:eastAsia="Times New Roman" w:cs="Times New Roman"/>
          <w:sz w:val="26"/>
          <w:szCs w:val="26"/>
        </w:rPr>
      </w:pPr>
      <w:r>
        <w:rPr>
          <w:rFonts w:eastAsia="Times New Roman" w:cs="Times New Roman"/>
          <w:sz w:val="26"/>
          <w:szCs w:val="26"/>
        </w:rPr>
        <w:t>Quay Lại: quay lại giao diện danh sách nhân viên.</w:t>
      </w:r>
    </w:p>
    <w:p w14:paraId="747D6E28" w14:textId="77777777" w:rsidR="00A5234B" w:rsidRDefault="00000000">
      <w:pPr>
        <w:pStyle w:val="Heading3"/>
        <w:rPr>
          <w:rFonts w:eastAsia="Times New Roman" w:cs="Times New Roman"/>
          <w:color w:val="auto"/>
          <w:szCs w:val="26"/>
        </w:rPr>
      </w:pPr>
      <w:bookmarkStart w:id="51" w:name="_Toc167901460"/>
      <w:bookmarkStart w:id="52" w:name="_Toc21846"/>
      <w:r>
        <w:rPr>
          <w:rFonts w:eastAsia="Times New Roman" w:cs="Times New Roman"/>
          <w:color w:val="auto"/>
          <w:szCs w:val="26"/>
          <w:lang w:val="vi-VN"/>
        </w:rPr>
        <w:t>4.</w:t>
      </w:r>
      <w:r>
        <w:rPr>
          <w:rFonts w:eastAsia="Times New Roman" w:cs="Times New Roman"/>
          <w:color w:val="auto"/>
          <w:szCs w:val="26"/>
        </w:rPr>
        <w:t>2.1</w:t>
      </w:r>
      <w:r>
        <w:rPr>
          <w:rFonts w:eastAsia="Times New Roman" w:cs="Times New Roman"/>
          <w:color w:val="auto"/>
          <w:szCs w:val="26"/>
          <w:lang w:val="vi-VN"/>
        </w:rPr>
        <w:t>2</w:t>
      </w:r>
      <w:r>
        <w:rPr>
          <w:rFonts w:eastAsia="Times New Roman" w:cs="Times New Roman"/>
          <w:color w:val="auto"/>
          <w:szCs w:val="26"/>
        </w:rPr>
        <w:t xml:space="preserve"> Thiết kế in biểu mẫu danh sách nhân viên</w:t>
      </w:r>
      <w:bookmarkEnd w:id="51"/>
      <w:bookmarkEnd w:id="52"/>
    </w:p>
    <w:p w14:paraId="0AF7F017" w14:textId="77777777" w:rsidR="00A5234B" w:rsidRDefault="00000000">
      <w:pPr>
        <w:spacing w:before="240" w:after="240" w:line="360" w:lineRule="auto"/>
        <w:jc w:val="both"/>
        <w:rPr>
          <w:rFonts w:eastAsia="Times New Roman" w:cs="Times New Roman"/>
          <w:sz w:val="26"/>
          <w:szCs w:val="26"/>
        </w:rPr>
      </w:pPr>
      <w:r>
        <w:rPr>
          <w:rFonts w:eastAsia="Times New Roman" w:cs="Times New Roman"/>
          <w:noProof/>
          <w:sz w:val="26"/>
          <w:szCs w:val="26"/>
        </w:rPr>
        <w:drawing>
          <wp:inline distT="114300" distB="114300" distL="114300" distR="114300" wp14:anchorId="44C611E7" wp14:editId="7DA9B71C">
            <wp:extent cx="5730875" cy="37592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10" name="image3.png"/>
                    <pic:cNvPicPr preferRelativeResize="0"/>
                  </pic:nvPicPr>
                  <pic:blipFill>
                    <a:blip r:embed="rId29"/>
                    <a:srcRect/>
                    <a:stretch>
                      <a:fillRect/>
                    </a:stretch>
                  </pic:blipFill>
                  <pic:spPr>
                    <a:xfrm>
                      <a:off x="0" y="0"/>
                      <a:ext cx="5731200" cy="3759200"/>
                    </a:xfrm>
                    <a:prstGeom prst="rect">
                      <a:avLst/>
                    </a:prstGeom>
                  </pic:spPr>
                </pic:pic>
              </a:graphicData>
            </a:graphic>
          </wp:inline>
        </w:drawing>
      </w:r>
    </w:p>
    <w:p w14:paraId="64C26A0F"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Thông tin dữ liệu đầu vào:</w:t>
      </w:r>
    </w:p>
    <w:tbl>
      <w:tblPr>
        <w:tblStyle w:val="Style33"/>
        <w:tblW w:w="11475" w:type="dxa"/>
        <w:tblInd w:w="-1125"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85"/>
        <w:gridCol w:w="2325"/>
        <w:gridCol w:w="1575"/>
        <w:gridCol w:w="2655"/>
        <w:gridCol w:w="3435"/>
      </w:tblGrid>
      <w:tr w:rsidR="00A5234B" w14:paraId="68A2F787" w14:textId="77777777">
        <w:trPr>
          <w:trHeight w:val="405"/>
        </w:trPr>
        <w:tc>
          <w:tcPr>
            <w:tcW w:w="148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16BBB23"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STT</w:t>
            </w:r>
          </w:p>
        </w:tc>
        <w:tc>
          <w:tcPr>
            <w:tcW w:w="232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6CF6E097"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thuộc tính</w:t>
            </w:r>
          </w:p>
        </w:tc>
        <w:tc>
          <w:tcPr>
            <w:tcW w:w="157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5612E782"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Kiểu</w:t>
            </w:r>
          </w:p>
        </w:tc>
        <w:tc>
          <w:tcPr>
            <w:tcW w:w="265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2E483A5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Miền giá trị</w:t>
            </w:r>
          </w:p>
        </w:tc>
        <w:tc>
          <w:tcPr>
            <w:tcW w:w="3435"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23F427A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Ý nghĩa</w:t>
            </w:r>
          </w:p>
        </w:tc>
      </w:tr>
      <w:tr w:rsidR="00A5234B" w14:paraId="18DE2E7C" w14:textId="77777777">
        <w:trPr>
          <w:trHeight w:val="40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EFEF485"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1</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25F78389"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TenNV</w:t>
            </w:r>
          </w:p>
        </w:tc>
        <w:tc>
          <w:tcPr>
            <w:tcW w:w="1575" w:type="dxa"/>
            <w:tcBorders>
              <w:top w:val="nil"/>
              <w:left w:val="nil"/>
              <w:bottom w:val="single" w:sz="4" w:space="0" w:color="000000"/>
              <w:right w:val="single" w:sz="4" w:space="0" w:color="000000"/>
            </w:tcBorders>
            <w:tcMar>
              <w:top w:w="0" w:type="dxa"/>
              <w:left w:w="100" w:type="dxa"/>
              <w:bottom w:w="0" w:type="dxa"/>
              <w:right w:w="100" w:type="dxa"/>
            </w:tcMar>
          </w:tcPr>
          <w:p w14:paraId="237DE3D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655" w:type="dxa"/>
            <w:tcBorders>
              <w:top w:val="nil"/>
              <w:left w:val="nil"/>
              <w:bottom w:val="single" w:sz="4" w:space="0" w:color="000000"/>
              <w:right w:val="single" w:sz="4" w:space="0" w:color="000000"/>
            </w:tcBorders>
            <w:tcMar>
              <w:top w:w="0" w:type="dxa"/>
              <w:left w:w="100" w:type="dxa"/>
              <w:bottom w:w="0" w:type="dxa"/>
              <w:right w:w="100" w:type="dxa"/>
            </w:tcMar>
          </w:tcPr>
          <w:p w14:paraId="2F9B0E2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 Tối đa 60 ký tự</w:t>
            </w:r>
          </w:p>
        </w:tc>
        <w:tc>
          <w:tcPr>
            <w:tcW w:w="3435" w:type="dxa"/>
            <w:tcBorders>
              <w:top w:val="nil"/>
              <w:left w:val="nil"/>
              <w:bottom w:val="single" w:sz="4" w:space="0" w:color="000000"/>
              <w:right w:val="single" w:sz="4" w:space="0" w:color="000000"/>
            </w:tcBorders>
            <w:tcMar>
              <w:top w:w="0" w:type="dxa"/>
              <w:left w:w="100" w:type="dxa"/>
              <w:bottom w:w="0" w:type="dxa"/>
              <w:right w:w="100" w:type="dxa"/>
            </w:tcMar>
          </w:tcPr>
          <w:p w14:paraId="6A7B57A4"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nhân viên</w:t>
            </w:r>
          </w:p>
        </w:tc>
      </w:tr>
      <w:tr w:rsidR="00A5234B" w14:paraId="611D1928" w14:textId="77777777">
        <w:trPr>
          <w:trHeight w:val="40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EAA00D9"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2</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7AEF4857"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MaNV</w:t>
            </w:r>
          </w:p>
        </w:tc>
        <w:tc>
          <w:tcPr>
            <w:tcW w:w="1575" w:type="dxa"/>
            <w:tcBorders>
              <w:top w:val="nil"/>
              <w:left w:val="nil"/>
              <w:bottom w:val="single" w:sz="4" w:space="0" w:color="000000"/>
              <w:right w:val="single" w:sz="4" w:space="0" w:color="000000"/>
            </w:tcBorders>
            <w:tcMar>
              <w:top w:w="0" w:type="dxa"/>
              <w:left w:w="100" w:type="dxa"/>
              <w:bottom w:w="0" w:type="dxa"/>
              <w:right w:w="100" w:type="dxa"/>
            </w:tcMar>
          </w:tcPr>
          <w:p w14:paraId="48B724B2"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655" w:type="dxa"/>
            <w:tcBorders>
              <w:top w:val="nil"/>
              <w:left w:val="nil"/>
              <w:bottom w:val="single" w:sz="4" w:space="0" w:color="000000"/>
              <w:right w:val="single" w:sz="4" w:space="0" w:color="000000"/>
            </w:tcBorders>
            <w:tcMar>
              <w:top w:w="0" w:type="dxa"/>
              <w:left w:w="100" w:type="dxa"/>
              <w:bottom w:w="0" w:type="dxa"/>
              <w:right w:w="100" w:type="dxa"/>
            </w:tcMar>
          </w:tcPr>
          <w:p w14:paraId="35079A81"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Tối đa 6 ký tự</w:t>
            </w:r>
          </w:p>
        </w:tc>
        <w:tc>
          <w:tcPr>
            <w:tcW w:w="3435" w:type="dxa"/>
            <w:tcBorders>
              <w:top w:val="nil"/>
              <w:left w:val="nil"/>
              <w:bottom w:val="single" w:sz="4" w:space="0" w:color="000000"/>
              <w:right w:val="single" w:sz="4" w:space="0" w:color="000000"/>
            </w:tcBorders>
            <w:tcMar>
              <w:top w:w="0" w:type="dxa"/>
              <w:left w:w="100" w:type="dxa"/>
              <w:bottom w:w="0" w:type="dxa"/>
              <w:right w:w="100" w:type="dxa"/>
            </w:tcMar>
          </w:tcPr>
          <w:p w14:paraId="7FBF1888"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Mã nhân viên</w:t>
            </w:r>
          </w:p>
        </w:tc>
      </w:tr>
      <w:tr w:rsidR="00A5234B" w14:paraId="506F0A75" w14:textId="77777777">
        <w:trPr>
          <w:trHeight w:val="40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45B0832"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3</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235638E3"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DịaChi</w:t>
            </w:r>
          </w:p>
        </w:tc>
        <w:tc>
          <w:tcPr>
            <w:tcW w:w="1575" w:type="dxa"/>
            <w:tcBorders>
              <w:top w:val="nil"/>
              <w:left w:val="nil"/>
              <w:bottom w:val="single" w:sz="4" w:space="0" w:color="000000"/>
              <w:right w:val="single" w:sz="4" w:space="0" w:color="000000"/>
            </w:tcBorders>
            <w:tcMar>
              <w:top w:w="0" w:type="dxa"/>
              <w:left w:w="100" w:type="dxa"/>
              <w:bottom w:w="0" w:type="dxa"/>
              <w:right w:w="100" w:type="dxa"/>
            </w:tcMar>
          </w:tcPr>
          <w:p w14:paraId="3DD12452"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655" w:type="dxa"/>
            <w:tcBorders>
              <w:top w:val="nil"/>
              <w:left w:val="nil"/>
              <w:bottom w:val="single" w:sz="4" w:space="0" w:color="000000"/>
              <w:right w:val="single" w:sz="4" w:space="0" w:color="000000"/>
            </w:tcBorders>
            <w:tcMar>
              <w:top w:w="0" w:type="dxa"/>
              <w:left w:w="100" w:type="dxa"/>
              <w:bottom w:w="0" w:type="dxa"/>
              <w:right w:w="100" w:type="dxa"/>
            </w:tcMar>
          </w:tcPr>
          <w:p w14:paraId="1B6B3F0C"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100 ký tự</w:t>
            </w:r>
          </w:p>
        </w:tc>
        <w:tc>
          <w:tcPr>
            <w:tcW w:w="3435" w:type="dxa"/>
            <w:tcBorders>
              <w:top w:val="nil"/>
              <w:left w:val="nil"/>
              <w:bottom w:val="single" w:sz="4" w:space="0" w:color="000000"/>
              <w:right w:val="single" w:sz="4" w:space="0" w:color="000000"/>
            </w:tcBorders>
            <w:tcMar>
              <w:top w:w="0" w:type="dxa"/>
              <w:left w:w="100" w:type="dxa"/>
              <w:bottom w:w="0" w:type="dxa"/>
              <w:right w:w="100" w:type="dxa"/>
            </w:tcMar>
          </w:tcPr>
          <w:p w14:paraId="7C5E805A"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Địa Chỉ của nhân viên</w:t>
            </w:r>
          </w:p>
        </w:tc>
      </w:tr>
      <w:tr w:rsidR="00A5234B" w14:paraId="654E76A9" w14:textId="77777777">
        <w:trPr>
          <w:trHeight w:val="79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EF11DD1"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4</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1311C9AC"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GioiTinh</w:t>
            </w:r>
          </w:p>
        </w:tc>
        <w:tc>
          <w:tcPr>
            <w:tcW w:w="1575" w:type="dxa"/>
            <w:tcBorders>
              <w:top w:val="nil"/>
              <w:left w:val="nil"/>
              <w:bottom w:val="single" w:sz="4" w:space="0" w:color="000000"/>
              <w:right w:val="single" w:sz="4" w:space="0" w:color="000000"/>
            </w:tcBorders>
            <w:tcMar>
              <w:top w:w="0" w:type="dxa"/>
              <w:left w:w="100" w:type="dxa"/>
              <w:bottom w:w="0" w:type="dxa"/>
              <w:right w:w="100" w:type="dxa"/>
            </w:tcMar>
          </w:tcPr>
          <w:p w14:paraId="2C7290C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bit</w:t>
            </w:r>
          </w:p>
        </w:tc>
        <w:tc>
          <w:tcPr>
            <w:tcW w:w="2655" w:type="dxa"/>
            <w:tcBorders>
              <w:top w:val="nil"/>
              <w:left w:val="nil"/>
              <w:bottom w:val="single" w:sz="4" w:space="0" w:color="000000"/>
              <w:right w:val="single" w:sz="4" w:space="0" w:color="000000"/>
            </w:tcBorders>
            <w:tcMar>
              <w:top w:w="0" w:type="dxa"/>
              <w:left w:w="100" w:type="dxa"/>
              <w:bottom w:w="0" w:type="dxa"/>
              <w:right w:w="100" w:type="dxa"/>
            </w:tcMar>
          </w:tcPr>
          <w:p w14:paraId="42299642"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 chỉ có 2 giá trị 1 và 0 </w:t>
            </w:r>
          </w:p>
        </w:tc>
        <w:tc>
          <w:tcPr>
            <w:tcW w:w="3435" w:type="dxa"/>
            <w:tcBorders>
              <w:top w:val="nil"/>
              <w:left w:val="nil"/>
              <w:bottom w:val="single" w:sz="4" w:space="0" w:color="000000"/>
              <w:right w:val="single" w:sz="4" w:space="0" w:color="000000"/>
            </w:tcBorders>
            <w:tcMar>
              <w:top w:w="0" w:type="dxa"/>
              <w:left w:w="100" w:type="dxa"/>
              <w:bottom w:w="0" w:type="dxa"/>
              <w:right w:w="100" w:type="dxa"/>
            </w:tcMar>
          </w:tcPr>
          <w:p w14:paraId="50764C00"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Giới tính của nhân viên</w:t>
            </w:r>
          </w:p>
        </w:tc>
      </w:tr>
      <w:tr w:rsidR="00A5234B" w14:paraId="26D83BC2" w14:textId="77777777">
        <w:trPr>
          <w:trHeight w:val="40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E2B295C"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5</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28DE5A7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ChucVu</w:t>
            </w:r>
          </w:p>
        </w:tc>
        <w:tc>
          <w:tcPr>
            <w:tcW w:w="1575" w:type="dxa"/>
            <w:tcBorders>
              <w:top w:val="nil"/>
              <w:left w:val="nil"/>
              <w:bottom w:val="single" w:sz="4" w:space="0" w:color="000000"/>
              <w:right w:val="single" w:sz="4" w:space="0" w:color="000000"/>
            </w:tcBorders>
            <w:tcMar>
              <w:top w:w="0" w:type="dxa"/>
              <w:left w:w="100" w:type="dxa"/>
              <w:bottom w:w="0" w:type="dxa"/>
              <w:right w:w="100" w:type="dxa"/>
            </w:tcMar>
          </w:tcPr>
          <w:p w14:paraId="7541F307"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bit</w:t>
            </w:r>
          </w:p>
        </w:tc>
        <w:tc>
          <w:tcPr>
            <w:tcW w:w="2655" w:type="dxa"/>
            <w:tcBorders>
              <w:top w:val="nil"/>
              <w:left w:val="nil"/>
              <w:bottom w:val="single" w:sz="4" w:space="0" w:color="000000"/>
              <w:right w:val="single" w:sz="4" w:space="0" w:color="000000"/>
            </w:tcBorders>
            <w:tcMar>
              <w:top w:w="0" w:type="dxa"/>
              <w:left w:w="100" w:type="dxa"/>
              <w:bottom w:w="0" w:type="dxa"/>
              <w:right w:w="100" w:type="dxa"/>
            </w:tcMar>
          </w:tcPr>
          <w:p w14:paraId="7E154548"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có 2 giá trị 1 và 0</w:t>
            </w:r>
          </w:p>
        </w:tc>
        <w:tc>
          <w:tcPr>
            <w:tcW w:w="3435" w:type="dxa"/>
            <w:tcBorders>
              <w:top w:val="nil"/>
              <w:left w:val="nil"/>
              <w:bottom w:val="single" w:sz="4" w:space="0" w:color="000000"/>
              <w:right w:val="single" w:sz="4" w:space="0" w:color="000000"/>
            </w:tcBorders>
            <w:tcMar>
              <w:top w:w="0" w:type="dxa"/>
              <w:left w:w="100" w:type="dxa"/>
              <w:bottom w:w="0" w:type="dxa"/>
              <w:right w:w="100" w:type="dxa"/>
            </w:tcMar>
          </w:tcPr>
          <w:p w14:paraId="110FD12C"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chức vụ</w:t>
            </w:r>
          </w:p>
        </w:tc>
      </w:tr>
      <w:tr w:rsidR="00A5234B" w14:paraId="29AF7291" w14:textId="77777777">
        <w:trPr>
          <w:trHeight w:val="405"/>
        </w:trPr>
        <w:tc>
          <w:tcPr>
            <w:tcW w:w="148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07952D9"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6</w:t>
            </w:r>
          </w:p>
        </w:tc>
        <w:tc>
          <w:tcPr>
            <w:tcW w:w="2325" w:type="dxa"/>
            <w:tcBorders>
              <w:top w:val="nil"/>
              <w:left w:val="nil"/>
              <w:bottom w:val="single" w:sz="4" w:space="0" w:color="000000"/>
              <w:right w:val="single" w:sz="4" w:space="0" w:color="000000"/>
            </w:tcBorders>
            <w:tcMar>
              <w:top w:w="0" w:type="dxa"/>
              <w:left w:w="100" w:type="dxa"/>
              <w:bottom w:w="0" w:type="dxa"/>
              <w:right w:w="100" w:type="dxa"/>
            </w:tcMar>
          </w:tcPr>
          <w:p w14:paraId="596C32B6"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CMND</w:t>
            </w:r>
          </w:p>
        </w:tc>
        <w:tc>
          <w:tcPr>
            <w:tcW w:w="1575" w:type="dxa"/>
            <w:tcBorders>
              <w:top w:val="nil"/>
              <w:left w:val="nil"/>
              <w:bottom w:val="single" w:sz="4" w:space="0" w:color="000000"/>
              <w:right w:val="single" w:sz="4" w:space="0" w:color="000000"/>
            </w:tcBorders>
            <w:tcMar>
              <w:top w:w="0" w:type="dxa"/>
              <w:left w:w="100" w:type="dxa"/>
              <w:bottom w:w="0" w:type="dxa"/>
              <w:right w:w="100" w:type="dxa"/>
            </w:tcMar>
          </w:tcPr>
          <w:p w14:paraId="26E24ED4"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655" w:type="dxa"/>
            <w:tcBorders>
              <w:top w:val="nil"/>
              <w:left w:val="nil"/>
              <w:bottom w:val="single" w:sz="4" w:space="0" w:color="000000"/>
              <w:right w:val="single" w:sz="4" w:space="0" w:color="000000"/>
            </w:tcBorders>
            <w:tcMar>
              <w:top w:w="0" w:type="dxa"/>
              <w:left w:w="100" w:type="dxa"/>
              <w:bottom w:w="0" w:type="dxa"/>
              <w:right w:w="100" w:type="dxa"/>
            </w:tcMar>
          </w:tcPr>
          <w:p w14:paraId="52F6E545"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12 ký tự</w:t>
            </w:r>
          </w:p>
        </w:tc>
        <w:tc>
          <w:tcPr>
            <w:tcW w:w="3435" w:type="dxa"/>
            <w:tcBorders>
              <w:top w:val="nil"/>
              <w:left w:val="nil"/>
              <w:bottom w:val="single" w:sz="4" w:space="0" w:color="000000"/>
              <w:right w:val="single" w:sz="4" w:space="0" w:color="000000"/>
            </w:tcBorders>
            <w:tcMar>
              <w:top w:w="0" w:type="dxa"/>
              <w:left w:w="100" w:type="dxa"/>
              <w:bottom w:w="0" w:type="dxa"/>
              <w:right w:w="100" w:type="dxa"/>
            </w:tcMar>
          </w:tcPr>
          <w:p w14:paraId="64C66221"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Chứng minh nhân dân</w:t>
            </w:r>
          </w:p>
        </w:tc>
      </w:tr>
    </w:tbl>
    <w:p w14:paraId="4ACAF1B4" w14:textId="77777777" w:rsidR="00A5234B" w:rsidRDefault="00000000">
      <w:pPr>
        <w:spacing w:before="240" w:after="240" w:line="360" w:lineRule="auto"/>
        <w:ind w:firstLine="540"/>
        <w:jc w:val="both"/>
        <w:rPr>
          <w:rFonts w:eastAsia="Times New Roman" w:cs="Times New Roman"/>
          <w:sz w:val="26"/>
          <w:szCs w:val="26"/>
        </w:rPr>
      </w:pPr>
      <w:r>
        <w:rPr>
          <w:rFonts w:eastAsia="Times New Roman" w:cs="Times New Roman"/>
          <w:sz w:val="26"/>
          <w:szCs w:val="26"/>
        </w:rPr>
        <w:t>-   Các thành phần xử lý:</w:t>
      </w:r>
    </w:p>
    <w:p w14:paraId="66A755BD" w14:textId="77777777" w:rsidR="00A5234B" w:rsidRDefault="00000000">
      <w:pPr>
        <w:numPr>
          <w:ilvl w:val="0"/>
          <w:numId w:val="11"/>
        </w:numPr>
        <w:spacing w:before="240" w:line="360" w:lineRule="auto"/>
        <w:jc w:val="both"/>
        <w:rPr>
          <w:rFonts w:eastAsia="Times New Roman" w:cs="Times New Roman"/>
          <w:sz w:val="26"/>
          <w:szCs w:val="26"/>
        </w:rPr>
      </w:pPr>
      <w:r>
        <w:rPr>
          <w:rFonts w:eastAsia="Times New Roman" w:cs="Times New Roman"/>
          <w:sz w:val="26"/>
          <w:szCs w:val="26"/>
        </w:rPr>
        <w:lastRenderedPageBreak/>
        <w:t xml:space="preserve">In : In danh sách Nhân Viên </w:t>
      </w:r>
    </w:p>
    <w:p w14:paraId="3C911B36" w14:textId="77777777" w:rsidR="00A5234B" w:rsidRDefault="00000000">
      <w:pPr>
        <w:numPr>
          <w:ilvl w:val="0"/>
          <w:numId w:val="11"/>
        </w:numPr>
        <w:spacing w:after="240" w:line="360" w:lineRule="auto"/>
        <w:jc w:val="both"/>
        <w:rPr>
          <w:rFonts w:eastAsia="Times New Roman" w:cs="Times New Roman"/>
          <w:sz w:val="26"/>
          <w:szCs w:val="26"/>
        </w:rPr>
      </w:pPr>
      <w:r>
        <w:rPr>
          <w:rFonts w:eastAsia="Times New Roman" w:cs="Times New Roman"/>
          <w:sz w:val="26"/>
          <w:szCs w:val="26"/>
        </w:rPr>
        <w:t>Quay Lại: quay lại giao diện danh sách nhân viên.</w:t>
      </w:r>
    </w:p>
    <w:p w14:paraId="25CDC182" w14:textId="77777777" w:rsidR="00A5234B" w:rsidRDefault="00000000">
      <w:pPr>
        <w:pStyle w:val="Heading3"/>
        <w:rPr>
          <w:rFonts w:cs="Times New Roman"/>
          <w:color w:val="auto"/>
        </w:rPr>
      </w:pPr>
      <w:bookmarkStart w:id="53" w:name="_Toc167901461"/>
      <w:bookmarkStart w:id="54" w:name="_Toc6652"/>
      <w:r>
        <w:rPr>
          <w:rFonts w:cs="Times New Roman"/>
          <w:color w:val="auto"/>
          <w:lang w:val="vi-VN"/>
        </w:rPr>
        <w:t>4.2</w:t>
      </w:r>
      <w:r>
        <w:rPr>
          <w:rFonts w:cs="Times New Roman"/>
          <w:color w:val="auto"/>
        </w:rPr>
        <w:t>.1</w:t>
      </w:r>
      <w:r>
        <w:rPr>
          <w:rFonts w:cs="Times New Roman"/>
          <w:color w:val="auto"/>
          <w:lang w:val="vi-VN"/>
        </w:rPr>
        <w:t>3</w:t>
      </w:r>
      <w:r>
        <w:rPr>
          <w:rFonts w:cs="Times New Roman"/>
          <w:color w:val="auto"/>
        </w:rPr>
        <w:t xml:space="preserve"> Thiết kế in biểu mẫu thống kê</w:t>
      </w:r>
      <w:bookmarkEnd w:id="53"/>
      <w:bookmarkEnd w:id="54"/>
      <w:r>
        <w:rPr>
          <w:rFonts w:cs="Times New Roman"/>
          <w:color w:val="auto"/>
        </w:rPr>
        <w:t xml:space="preserve"> </w:t>
      </w:r>
    </w:p>
    <w:p w14:paraId="6185585D" w14:textId="77777777" w:rsidR="00A5234B" w:rsidRDefault="00000000">
      <w:pPr>
        <w:spacing w:before="240" w:after="240" w:line="360" w:lineRule="auto"/>
        <w:jc w:val="both"/>
        <w:rPr>
          <w:rFonts w:eastAsia="Times New Roman" w:cs="Times New Roman"/>
          <w:sz w:val="26"/>
          <w:szCs w:val="26"/>
        </w:rPr>
      </w:pPr>
      <w:r>
        <w:rPr>
          <w:rFonts w:eastAsia="Times New Roman" w:cs="Times New Roman"/>
          <w:noProof/>
          <w:sz w:val="26"/>
          <w:szCs w:val="26"/>
        </w:rPr>
        <w:drawing>
          <wp:inline distT="114300" distB="114300" distL="114300" distR="114300" wp14:anchorId="72E2B876" wp14:editId="7ECB7A7A">
            <wp:extent cx="5730875" cy="39116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9" name="image4.png"/>
                    <pic:cNvPicPr preferRelativeResize="0"/>
                  </pic:nvPicPr>
                  <pic:blipFill>
                    <a:blip r:embed="rId30"/>
                    <a:srcRect/>
                    <a:stretch>
                      <a:fillRect/>
                    </a:stretch>
                  </pic:blipFill>
                  <pic:spPr>
                    <a:xfrm>
                      <a:off x="0" y="0"/>
                      <a:ext cx="5731200" cy="3911600"/>
                    </a:xfrm>
                    <a:prstGeom prst="rect">
                      <a:avLst/>
                    </a:prstGeom>
                  </pic:spPr>
                </pic:pic>
              </a:graphicData>
            </a:graphic>
          </wp:inline>
        </w:drawing>
      </w:r>
    </w:p>
    <w:p w14:paraId="539BD435" w14:textId="77777777" w:rsidR="00A5234B" w:rsidRDefault="00000000">
      <w:pPr>
        <w:spacing w:before="240" w:after="240" w:line="360" w:lineRule="auto"/>
        <w:jc w:val="both"/>
        <w:rPr>
          <w:rFonts w:eastAsia="Times New Roman" w:cs="Times New Roman"/>
          <w:sz w:val="26"/>
          <w:szCs w:val="26"/>
        </w:rPr>
      </w:pPr>
      <w:r>
        <w:rPr>
          <w:rFonts w:eastAsia="Times New Roman" w:cs="Times New Roman"/>
          <w:sz w:val="26"/>
          <w:szCs w:val="26"/>
        </w:rPr>
        <w:t>+ Thông tin dữ liệu đầu vào:</w:t>
      </w:r>
    </w:p>
    <w:tbl>
      <w:tblPr>
        <w:tblStyle w:val="Style34"/>
        <w:tblW w:w="11136" w:type="dxa"/>
        <w:tblInd w:w="-117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4"/>
        <w:gridCol w:w="2596"/>
        <w:gridCol w:w="1386"/>
        <w:gridCol w:w="2168"/>
        <w:gridCol w:w="3792"/>
      </w:tblGrid>
      <w:tr w:rsidR="00A5234B" w14:paraId="3797F71F" w14:textId="77777777">
        <w:trPr>
          <w:trHeight w:val="725"/>
        </w:trPr>
        <w:tc>
          <w:tcPr>
            <w:tcW w:w="11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C28C8BA"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STT</w:t>
            </w:r>
          </w:p>
        </w:tc>
        <w:tc>
          <w:tcPr>
            <w:tcW w:w="2596"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63A94862"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Tên thuộc tính</w:t>
            </w:r>
          </w:p>
        </w:tc>
        <w:tc>
          <w:tcPr>
            <w:tcW w:w="1386"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704AB602"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Kiểu</w:t>
            </w:r>
          </w:p>
        </w:tc>
        <w:tc>
          <w:tcPr>
            <w:tcW w:w="2168"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7D3565D5"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Miền giá trị</w:t>
            </w:r>
          </w:p>
        </w:tc>
        <w:tc>
          <w:tcPr>
            <w:tcW w:w="3792" w:type="dxa"/>
            <w:tcBorders>
              <w:top w:val="single" w:sz="4" w:space="0" w:color="000000"/>
              <w:left w:val="nil"/>
              <w:bottom w:val="single" w:sz="4" w:space="0" w:color="000000"/>
              <w:right w:val="single" w:sz="4" w:space="0" w:color="000000"/>
            </w:tcBorders>
            <w:tcMar>
              <w:top w:w="0" w:type="dxa"/>
              <w:left w:w="100" w:type="dxa"/>
              <w:bottom w:w="0" w:type="dxa"/>
              <w:right w:w="100" w:type="dxa"/>
            </w:tcMar>
          </w:tcPr>
          <w:p w14:paraId="04908701"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Ý nghĩa</w:t>
            </w:r>
          </w:p>
        </w:tc>
      </w:tr>
      <w:tr w:rsidR="00A5234B" w14:paraId="0B1416CE" w14:textId="77777777">
        <w:trPr>
          <w:trHeight w:val="725"/>
        </w:trPr>
        <w:tc>
          <w:tcPr>
            <w:tcW w:w="1194"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BF03E38"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1</w:t>
            </w:r>
          </w:p>
        </w:tc>
        <w:tc>
          <w:tcPr>
            <w:tcW w:w="2596" w:type="dxa"/>
            <w:tcBorders>
              <w:top w:val="nil"/>
              <w:left w:val="nil"/>
              <w:bottom w:val="single" w:sz="4" w:space="0" w:color="000000"/>
              <w:right w:val="single" w:sz="4" w:space="0" w:color="000000"/>
            </w:tcBorders>
            <w:tcMar>
              <w:top w:w="0" w:type="dxa"/>
              <w:left w:w="100" w:type="dxa"/>
              <w:bottom w:w="0" w:type="dxa"/>
              <w:right w:w="100" w:type="dxa"/>
            </w:tcMar>
          </w:tcPr>
          <w:p w14:paraId="2A8FE202" w14:textId="77777777" w:rsidR="00A5234B" w:rsidRDefault="00000000">
            <w:pPr>
              <w:spacing w:before="240" w:line="360" w:lineRule="auto"/>
              <w:ind w:left="-460"/>
              <w:rPr>
                <w:rFonts w:eastAsia="Times New Roman" w:cs="Times New Roman"/>
                <w:sz w:val="26"/>
                <w:szCs w:val="26"/>
              </w:rPr>
            </w:pPr>
            <w:r>
              <w:rPr>
                <w:rFonts w:eastAsia="Times New Roman" w:cs="Times New Roman"/>
                <w:sz w:val="26"/>
                <w:szCs w:val="26"/>
              </w:rPr>
              <w:t>ffff         MaHD</w:t>
            </w:r>
          </w:p>
        </w:tc>
        <w:tc>
          <w:tcPr>
            <w:tcW w:w="1386" w:type="dxa"/>
            <w:tcBorders>
              <w:top w:val="nil"/>
              <w:left w:val="nil"/>
              <w:bottom w:val="single" w:sz="4" w:space="0" w:color="000000"/>
              <w:right w:val="single" w:sz="4" w:space="0" w:color="000000"/>
            </w:tcBorders>
            <w:tcMar>
              <w:top w:w="0" w:type="dxa"/>
              <w:left w:w="100" w:type="dxa"/>
              <w:bottom w:w="0" w:type="dxa"/>
              <w:right w:w="100" w:type="dxa"/>
            </w:tcMar>
          </w:tcPr>
          <w:p w14:paraId="6CDE1D46"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Chuỗi</w:t>
            </w:r>
          </w:p>
        </w:tc>
        <w:tc>
          <w:tcPr>
            <w:tcW w:w="2168" w:type="dxa"/>
            <w:tcBorders>
              <w:top w:val="nil"/>
              <w:left w:val="nil"/>
              <w:bottom w:val="single" w:sz="4" w:space="0" w:color="000000"/>
              <w:right w:val="single" w:sz="4" w:space="0" w:color="000000"/>
            </w:tcBorders>
            <w:tcMar>
              <w:top w:w="0" w:type="dxa"/>
              <w:left w:w="100" w:type="dxa"/>
              <w:bottom w:w="0" w:type="dxa"/>
              <w:right w:w="100" w:type="dxa"/>
            </w:tcMar>
          </w:tcPr>
          <w:p w14:paraId="2015E943"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Tối đa 6 kí tự</w:t>
            </w:r>
          </w:p>
        </w:tc>
        <w:tc>
          <w:tcPr>
            <w:tcW w:w="3792" w:type="dxa"/>
            <w:tcBorders>
              <w:top w:val="nil"/>
              <w:left w:val="nil"/>
              <w:bottom w:val="single" w:sz="4" w:space="0" w:color="000000"/>
              <w:right w:val="single" w:sz="4" w:space="0" w:color="000000"/>
            </w:tcBorders>
            <w:tcMar>
              <w:top w:w="0" w:type="dxa"/>
              <w:left w:w="100" w:type="dxa"/>
              <w:bottom w:w="0" w:type="dxa"/>
              <w:right w:w="100" w:type="dxa"/>
            </w:tcMar>
          </w:tcPr>
          <w:p w14:paraId="03A2794C"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Mã sản phẩm</w:t>
            </w:r>
          </w:p>
        </w:tc>
      </w:tr>
      <w:tr w:rsidR="00A5234B" w14:paraId="1A9F6C7C" w14:textId="77777777">
        <w:trPr>
          <w:trHeight w:val="1187"/>
        </w:trPr>
        <w:tc>
          <w:tcPr>
            <w:tcW w:w="1194"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CBB872C"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2</w:t>
            </w:r>
          </w:p>
        </w:tc>
        <w:tc>
          <w:tcPr>
            <w:tcW w:w="2596" w:type="dxa"/>
            <w:tcBorders>
              <w:top w:val="nil"/>
              <w:left w:val="nil"/>
              <w:bottom w:val="single" w:sz="4" w:space="0" w:color="000000"/>
              <w:right w:val="single" w:sz="4" w:space="0" w:color="000000"/>
            </w:tcBorders>
            <w:tcMar>
              <w:top w:w="0" w:type="dxa"/>
              <w:left w:w="100" w:type="dxa"/>
              <w:bottom w:w="0" w:type="dxa"/>
              <w:right w:w="100" w:type="dxa"/>
            </w:tcMar>
          </w:tcPr>
          <w:p w14:paraId="613D6E83"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NgayTao</w:t>
            </w:r>
          </w:p>
        </w:tc>
        <w:tc>
          <w:tcPr>
            <w:tcW w:w="1386" w:type="dxa"/>
            <w:tcBorders>
              <w:top w:val="nil"/>
              <w:left w:val="nil"/>
              <w:bottom w:val="single" w:sz="4" w:space="0" w:color="000000"/>
              <w:right w:val="single" w:sz="4" w:space="0" w:color="000000"/>
            </w:tcBorders>
            <w:tcMar>
              <w:top w:w="0" w:type="dxa"/>
              <w:left w:w="100" w:type="dxa"/>
              <w:bottom w:w="0" w:type="dxa"/>
              <w:right w:w="100" w:type="dxa"/>
            </w:tcMar>
          </w:tcPr>
          <w:p w14:paraId="0CC57507"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Bit</w:t>
            </w:r>
          </w:p>
        </w:tc>
        <w:tc>
          <w:tcPr>
            <w:tcW w:w="2168" w:type="dxa"/>
            <w:tcBorders>
              <w:top w:val="nil"/>
              <w:left w:val="nil"/>
              <w:bottom w:val="single" w:sz="4" w:space="0" w:color="000000"/>
              <w:right w:val="single" w:sz="4" w:space="0" w:color="000000"/>
            </w:tcBorders>
            <w:tcMar>
              <w:top w:w="0" w:type="dxa"/>
              <w:left w:w="100" w:type="dxa"/>
              <w:bottom w:w="0" w:type="dxa"/>
              <w:right w:w="100" w:type="dxa"/>
            </w:tcMar>
          </w:tcPr>
          <w:p w14:paraId="0E27546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lang w:val="vi-VN"/>
              </w:rPr>
              <w:t xml:space="preserve">      </w:t>
            </w:r>
            <w:r>
              <w:rPr>
                <w:rFonts w:eastAsia="Times New Roman" w:cs="Times New Roman"/>
                <w:sz w:val="26"/>
                <w:szCs w:val="26"/>
              </w:rPr>
              <w:t>Chỉ có hai giá trị 0 và 1</w:t>
            </w:r>
          </w:p>
        </w:tc>
        <w:tc>
          <w:tcPr>
            <w:tcW w:w="3792" w:type="dxa"/>
            <w:tcBorders>
              <w:top w:val="nil"/>
              <w:left w:val="nil"/>
              <w:bottom w:val="single" w:sz="4" w:space="0" w:color="000000"/>
              <w:right w:val="single" w:sz="4" w:space="0" w:color="000000"/>
            </w:tcBorders>
            <w:tcMar>
              <w:top w:w="0" w:type="dxa"/>
              <w:left w:w="100" w:type="dxa"/>
              <w:bottom w:w="0" w:type="dxa"/>
              <w:right w:w="100" w:type="dxa"/>
            </w:tcMar>
          </w:tcPr>
          <w:p w14:paraId="15DEACF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    Sản phẩm còn hàng hay hết hàng</w:t>
            </w:r>
          </w:p>
        </w:tc>
      </w:tr>
      <w:tr w:rsidR="00A5234B" w14:paraId="55E90A13" w14:textId="77777777">
        <w:trPr>
          <w:trHeight w:val="834"/>
        </w:trPr>
        <w:tc>
          <w:tcPr>
            <w:tcW w:w="1194"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1118D36"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3</w:t>
            </w:r>
          </w:p>
        </w:tc>
        <w:tc>
          <w:tcPr>
            <w:tcW w:w="2596" w:type="dxa"/>
            <w:tcBorders>
              <w:top w:val="nil"/>
              <w:left w:val="nil"/>
              <w:bottom w:val="single" w:sz="4" w:space="0" w:color="000000"/>
              <w:right w:val="single" w:sz="4" w:space="0" w:color="000000"/>
            </w:tcBorders>
            <w:tcMar>
              <w:top w:w="0" w:type="dxa"/>
              <w:left w:w="100" w:type="dxa"/>
              <w:bottom w:w="0" w:type="dxa"/>
              <w:right w:w="100" w:type="dxa"/>
            </w:tcMar>
          </w:tcPr>
          <w:p w14:paraId="49634B59"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TongTien</w:t>
            </w:r>
          </w:p>
        </w:tc>
        <w:tc>
          <w:tcPr>
            <w:tcW w:w="1386" w:type="dxa"/>
            <w:tcBorders>
              <w:top w:val="nil"/>
              <w:left w:val="nil"/>
              <w:bottom w:val="single" w:sz="4" w:space="0" w:color="000000"/>
              <w:right w:val="single" w:sz="4" w:space="0" w:color="000000"/>
            </w:tcBorders>
            <w:tcMar>
              <w:top w:w="0" w:type="dxa"/>
              <w:left w:w="100" w:type="dxa"/>
              <w:bottom w:w="0" w:type="dxa"/>
              <w:right w:w="100" w:type="dxa"/>
            </w:tcMar>
          </w:tcPr>
          <w:p w14:paraId="014E838E"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      Số nguyên</w:t>
            </w:r>
          </w:p>
        </w:tc>
        <w:tc>
          <w:tcPr>
            <w:tcW w:w="2168" w:type="dxa"/>
            <w:tcBorders>
              <w:top w:val="nil"/>
              <w:left w:val="nil"/>
              <w:bottom w:val="single" w:sz="4" w:space="0" w:color="000000"/>
              <w:right w:val="single" w:sz="4" w:space="0" w:color="000000"/>
            </w:tcBorders>
            <w:tcMar>
              <w:top w:w="0" w:type="dxa"/>
              <w:left w:w="100" w:type="dxa"/>
              <w:bottom w:w="0" w:type="dxa"/>
              <w:right w:w="100" w:type="dxa"/>
            </w:tcMar>
          </w:tcPr>
          <w:p w14:paraId="3C19997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&gt;0</w:t>
            </w:r>
          </w:p>
        </w:tc>
        <w:tc>
          <w:tcPr>
            <w:tcW w:w="3792" w:type="dxa"/>
            <w:tcBorders>
              <w:top w:val="nil"/>
              <w:left w:val="nil"/>
              <w:bottom w:val="single" w:sz="4" w:space="0" w:color="000000"/>
              <w:right w:val="single" w:sz="4" w:space="0" w:color="000000"/>
            </w:tcBorders>
            <w:tcMar>
              <w:top w:w="0" w:type="dxa"/>
              <w:left w:w="100" w:type="dxa"/>
              <w:bottom w:w="0" w:type="dxa"/>
              <w:right w:w="100" w:type="dxa"/>
            </w:tcMar>
          </w:tcPr>
          <w:p w14:paraId="3D21D4A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 xml:space="preserve">Tổng tiền hóa đơn </w:t>
            </w:r>
          </w:p>
        </w:tc>
      </w:tr>
      <w:tr w:rsidR="00A5234B" w14:paraId="0040D61C" w14:textId="77777777">
        <w:trPr>
          <w:trHeight w:val="855"/>
        </w:trPr>
        <w:tc>
          <w:tcPr>
            <w:tcW w:w="1194"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8346633"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4</w:t>
            </w:r>
          </w:p>
        </w:tc>
        <w:tc>
          <w:tcPr>
            <w:tcW w:w="2596" w:type="dxa"/>
            <w:tcBorders>
              <w:top w:val="nil"/>
              <w:left w:val="nil"/>
              <w:bottom w:val="single" w:sz="4" w:space="0" w:color="000000"/>
              <w:right w:val="single" w:sz="4" w:space="0" w:color="000000"/>
            </w:tcBorders>
            <w:tcMar>
              <w:top w:w="0" w:type="dxa"/>
              <w:left w:w="100" w:type="dxa"/>
              <w:bottom w:w="0" w:type="dxa"/>
              <w:right w:w="100" w:type="dxa"/>
            </w:tcMar>
          </w:tcPr>
          <w:p w14:paraId="3D419090"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TongDoanhThu</w:t>
            </w:r>
          </w:p>
        </w:tc>
        <w:tc>
          <w:tcPr>
            <w:tcW w:w="1386" w:type="dxa"/>
            <w:tcBorders>
              <w:top w:val="nil"/>
              <w:left w:val="nil"/>
              <w:bottom w:val="single" w:sz="4" w:space="0" w:color="000000"/>
              <w:right w:val="single" w:sz="4" w:space="0" w:color="000000"/>
            </w:tcBorders>
            <w:tcMar>
              <w:top w:w="0" w:type="dxa"/>
              <w:left w:w="100" w:type="dxa"/>
              <w:bottom w:w="0" w:type="dxa"/>
              <w:right w:w="100" w:type="dxa"/>
            </w:tcMar>
          </w:tcPr>
          <w:p w14:paraId="1753BC95"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lang w:val="vi-VN"/>
              </w:rPr>
              <w:t xml:space="preserve">     </w:t>
            </w:r>
            <w:r>
              <w:rPr>
                <w:rFonts w:eastAsia="Times New Roman" w:cs="Times New Roman"/>
                <w:sz w:val="26"/>
                <w:szCs w:val="26"/>
              </w:rPr>
              <w:t>Số nguyên</w:t>
            </w:r>
          </w:p>
        </w:tc>
        <w:tc>
          <w:tcPr>
            <w:tcW w:w="2168" w:type="dxa"/>
            <w:tcBorders>
              <w:top w:val="nil"/>
              <w:left w:val="nil"/>
              <w:bottom w:val="single" w:sz="4" w:space="0" w:color="000000"/>
              <w:right w:val="single" w:sz="4" w:space="0" w:color="000000"/>
            </w:tcBorders>
            <w:tcMar>
              <w:top w:w="0" w:type="dxa"/>
              <w:left w:w="100" w:type="dxa"/>
              <w:bottom w:w="0" w:type="dxa"/>
              <w:right w:w="100" w:type="dxa"/>
            </w:tcMar>
          </w:tcPr>
          <w:p w14:paraId="0276528F"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&gt;0</w:t>
            </w:r>
          </w:p>
        </w:tc>
        <w:tc>
          <w:tcPr>
            <w:tcW w:w="3792" w:type="dxa"/>
            <w:tcBorders>
              <w:top w:val="nil"/>
              <w:left w:val="nil"/>
              <w:bottom w:val="single" w:sz="4" w:space="0" w:color="000000"/>
              <w:right w:val="single" w:sz="4" w:space="0" w:color="000000"/>
            </w:tcBorders>
            <w:tcMar>
              <w:top w:w="0" w:type="dxa"/>
              <w:left w:w="100" w:type="dxa"/>
              <w:bottom w:w="0" w:type="dxa"/>
              <w:right w:w="100" w:type="dxa"/>
            </w:tcMar>
          </w:tcPr>
          <w:p w14:paraId="1049F4CB" w14:textId="77777777" w:rsidR="00A5234B" w:rsidRDefault="00000000">
            <w:pPr>
              <w:spacing w:before="240" w:line="360" w:lineRule="auto"/>
              <w:ind w:left="-460"/>
              <w:jc w:val="center"/>
              <w:rPr>
                <w:rFonts w:eastAsia="Times New Roman" w:cs="Times New Roman"/>
                <w:sz w:val="26"/>
                <w:szCs w:val="26"/>
              </w:rPr>
            </w:pPr>
            <w:r>
              <w:rPr>
                <w:rFonts w:eastAsia="Times New Roman" w:cs="Times New Roman"/>
                <w:sz w:val="26"/>
                <w:szCs w:val="26"/>
              </w:rPr>
              <w:t>Tổng doanh thu trong tháng</w:t>
            </w:r>
          </w:p>
        </w:tc>
      </w:tr>
    </w:tbl>
    <w:p w14:paraId="5262A9CA" w14:textId="77777777" w:rsidR="00A5234B" w:rsidRDefault="00000000">
      <w:pPr>
        <w:spacing w:before="240" w:after="240" w:line="360" w:lineRule="auto"/>
        <w:ind w:firstLine="540"/>
        <w:jc w:val="both"/>
        <w:rPr>
          <w:rFonts w:eastAsia="Times New Roman" w:cs="Times New Roman"/>
          <w:sz w:val="26"/>
          <w:szCs w:val="26"/>
        </w:rPr>
      </w:pPr>
      <w:r>
        <w:rPr>
          <w:rFonts w:eastAsia="Times New Roman" w:cs="Times New Roman"/>
          <w:sz w:val="26"/>
          <w:szCs w:val="26"/>
        </w:rPr>
        <w:t>-   Các thành phần xử lý:</w:t>
      </w:r>
    </w:p>
    <w:p w14:paraId="2E189E60" w14:textId="77777777" w:rsidR="00A5234B" w:rsidRDefault="00000000">
      <w:pPr>
        <w:numPr>
          <w:ilvl w:val="0"/>
          <w:numId w:val="11"/>
        </w:numPr>
        <w:spacing w:before="240" w:line="360" w:lineRule="auto"/>
        <w:jc w:val="both"/>
        <w:rPr>
          <w:rFonts w:eastAsia="Times New Roman" w:cs="Times New Roman"/>
          <w:sz w:val="26"/>
          <w:szCs w:val="26"/>
        </w:rPr>
      </w:pPr>
      <w:r>
        <w:rPr>
          <w:rFonts w:eastAsia="Times New Roman" w:cs="Times New Roman"/>
          <w:sz w:val="26"/>
          <w:szCs w:val="26"/>
        </w:rPr>
        <w:lastRenderedPageBreak/>
        <w:t xml:space="preserve">In : In danh sách Nhân Viên </w:t>
      </w:r>
    </w:p>
    <w:p w14:paraId="018091A2" w14:textId="77777777" w:rsidR="00A5234B" w:rsidRDefault="00000000">
      <w:pPr>
        <w:numPr>
          <w:ilvl w:val="0"/>
          <w:numId w:val="11"/>
        </w:numPr>
        <w:spacing w:after="240" w:line="360" w:lineRule="auto"/>
        <w:jc w:val="both"/>
        <w:rPr>
          <w:rFonts w:eastAsia="Times New Roman" w:cs="Times New Roman"/>
          <w:sz w:val="26"/>
          <w:szCs w:val="26"/>
        </w:rPr>
      </w:pPr>
      <w:r>
        <w:rPr>
          <w:rFonts w:eastAsia="Times New Roman" w:cs="Times New Roman"/>
          <w:sz w:val="26"/>
          <w:szCs w:val="26"/>
        </w:rPr>
        <w:t>Quay Lại: quay lại giao diện danh sách nhân viên.</w:t>
      </w:r>
    </w:p>
    <w:p w14:paraId="3C5FB5A4" w14:textId="77777777" w:rsidR="00A5234B" w:rsidRDefault="00000000">
      <w:pPr>
        <w:pStyle w:val="Heading2"/>
        <w:rPr>
          <w:rFonts w:cs="Times New Roman"/>
        </w:rPr>
      </w:pPr>
      <w:bookmarkStart w:id="55" w:name="_Toc20701"/>
      <w:bookmarkStart w:id="56" w:name="_Toc167901462"/>
      <w:r>
        <w:rPr>
          <w:rFonts w:cs="Times New Roman"/>
          <w:lang w:val="vi-VN"/>
        </w:rPr>
        <w:t>4.</w:t>
      </w:r>
      <w:r>
        <w:rPr>
          <w:rFonts w:cs="Times New Roman"/>
        </w:rPr>
        <w:t>3. Thiết kế xử lý</w:t>
      </w:r>
      <w:bookmarkEnd w:id="55"/>
      <w:bookmarkEnd w:id="56"/>
    </w:p>
    <w:p w14:paraId="3EC81A7D" w14:textId="77777777" w:rsidR="00A5234B" w:rsidRDefault="00000000">
      <w:pPr>
        <w:pStyle w:val="Heading3"/>
        <w:rPr>
          <w:rFonts w:cs="Times New Roman"/>
          <w:color w:val="auto"/>
        </w:rPr>
      </w:pPr>
      <w:bookmarkStart w:id="57" w:name="_Toc20721"/>
      <w:bookmarkStart w:id="58" w:name="_Toc167901463"/>
      <w:r>
        <w:rPr>
          <w:rFonts w:cs="Times New Roman"/>
          <w:color w:val="auto"/>
          <w:lang w:val="vi-VN"/>
        </w:rPr>
        <w:t>4.</w:t>
      </w:r>
      <w:r>
        <w:rPr>
          <w:rFonts w:cs="Times New Roman"/>
          <w:color w:val="auto"/>
        </w:rPr>
        <w:t>3.1. Thiết kế xử lý sản phẩm</w:t>
      </w:r>
      <w:bookmarkEnd w:id="57"/>
      <w:bookmarkEnd w:id="58"/>
    </w:p>
    <w:p w14:paraId="1DACFE69" w14:textId="77777777" w:rsidR="00A5234B" w:rsidRDefault="00000000">
      <w:pPr>
        <w:pStyle w:val="Heading4"/>
        <w:rPr>
          <w:rFonts w:cs="Times New Roman"/>
          <w:color w:val="auto"/>
        </w:rPr>
      </w:pPr>
      <w:r>
        <w:rPr>
          <w:rFonts w:cs="Times New Roman"/>
          <w:color w:val="auto"/>
        </w:rPr>
        <w:t>a) Hàm xử lý chức năng thêm sản phẩm mới</w:t>
      </w:r>
    </w:p>
    <w:p w14:paraId="10A8C32F"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Public</w:t>
      </w:r>
      <w:r>
        <w:rPr>
          <w:rFonts w:eastAsia="Times New Roman" w:cs="Times New Roman"/>
          <w:sz w:val="26"/>
          <w:szCs w:val="26"/>
          <w:lang w:val="vi-VN"/>
        </w:rPr>
        <w:t xml:space="preserve"> </w:t>
      </w:r>
      <w:r>
        <w:rPr>
          <w:rFonts w:eastAsia="Times New Roman" w:cs="Times New Roman"/>
          <w:sz w:val="26"/>
          <w:szCs w:val="26"/>
        </w:rPr>
        <w:t>ActionResult Create([Bind(Include = "MaSP,MaLSP,TenSP,SoLuong,Size,Mau,Gia,AnhSP,TrangThai,MoTa")] SANPHAM sANPHAM)</w:t>
      </w:r>
    </w:p>
    <w:p w14:paraId="3554AF07"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w:t>
      </w:r>
    </w:p>
    <w:p w14:paraId="0CCB67ED"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var imgSach = Request.Files["Avatar"];</w:t>
      </w:r>
    </w:p>
    <w:p w14:paraId="725EB467"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string postedFileName = System.IO.Path.GetFileName(imgSach.FileName);</w:t>
      </w:r>
    </w:p>
    <w:p w14:paraId="363BD44C"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var path = Server.MapPath("/Images/product/" + postedFileName);</w:t>
      </w:r>
    </w:p>
    <w:p w14:paraId="304C2B45"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imgSach.SaveAs(path);</w:t>
      </w:r>
    </w:p>
    <w:p w14:paraId="7524D0BA"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if (ModelState.IsValid)</w:t>
      </w:r>
    </w:p>
    <w:p w14:paraId="20686788"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w:t>
      </w:r>
    </w:p>
    <w:p w14:paraId="60589EE7"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sANPHAM.MaSP = LayMaSP();</w:t>
      </w:r>
    </w:p>
    <w:p w14:paraId="42D4DD3C"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sANPHAM.AnhSP = postedFileName;</w:t>
      </w:r>
    </w:p>
    <w:p w14:paraId="7B380E0D"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sANPHAM.TrangThai = true;</w:t>
      </w:r>
    </w:p>
    <w:p w14:paraId="307FFEF6"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db.SANPHAMs.Add(sANPHAM);</w:t>
      </w:r>
    </w:p>
    <w:p w14:paraId="3964EF1F"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db.SaveChanges();</w:t>
      </w:r>
    </w:p>
    <w:p w14:paraId="7036443D"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return RedirectToAction("Create", "AdminChiTietPhieuNhaps", new {soLuong = sANPHAM.SoLuong, MaSP = sANPHAM.MaSP});</w:t>
      </w:r>
    </w:p>
    <w:p w14:paraId="6CE4B90A"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w:t>
      </w:r>
    </w:p>
    <w:p w14:paraId="1D9BAF98"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ViewBag.MaLSP = new SelectList(db.LoaiSPs, "MaLSP", "TenLoai", sANPHAM.MaLSP);</w:t>
      </w:r>
    </w:p>
    <w:p w14:paraId="78AC108A"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return View(sANPHAM);</w:t>
      </w:r>
    </w:p>
    <w:p w14:paraId="7C03726B"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lastRenderedPageBreak/>
        <w:t>}</w:t>
      </w:r>
    </w:p>
    <w:p w14:paraId="2B496F7A"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ab/>
        <w:t>Hàm này được sử dụng để thêm một sản phẩm mới vào trong cửa hàng. Đầu tiên, hàm sẽ nhận các thông tin về sản phẩm mới bao gồm mã sản phẩm, tên sản phẩm, size, màu sắc, mô tả của sản phẩm, số lượng, loại sản phẩm, giá bán của sản phẩm và ảnh sản phẩm. Tiếp theo, nó sẽ lưu hình ảnh của sản phẩm vào folder product và thiết lập trạng thái còn hàng cho sản phẩm mới này. Sau đó thêm sản phẩm mới đó vào danh sách sản phẩm. Cuối cùng, hàm sẽ chuyển sang giao diện khác để thêm thông tin của phiếu nhập cho lần nhập hàng này.</w:t>
      </w:r>
    </w:p>
    <w:p w14:paraId="3B4677DB" w14:textId="77777777" w:rsidR="00A5234B" w:rsidRDefault="00000000">
      <w:pPr>
        <w:pStyle w:val="Heading4"/>
        <w:rPr>
          <w:rFonts w:cs="Times New Roman"/>
          <w:color w:val="auto"/>
        </w:rPr>
      </w:pPr>
      <w:r>
        <w:rPr>
          <w:rFonts w:cs="Times New Roman"/>
          <w:color w:val="auto"/>
        </w:rPr>
        <w:t>b) Hàm xử lý chức năng thêm phiếu nhập</w:t>
      </w:r>
    </w:p>
    <w:p w14:paraId="1970F2EA"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[HttpPost]</w:t>
      </w:r>
    </w:p>
    <w:p w14:paraId="1D23B322"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[ValidateAntiForgeryToken]</w:t>
      </w:r>
    </w:p>
    <w:p w14:paraId="7D9BD4B2"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public ActionResult Create(ChiTietPhieuNhap chiTietPhieuNhap)</w:t>
      </w:r>
    </w:p>
    <w:p w14:paraId="5E3BBD74"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w:t>
      </w:r>
    </w:p>
    <w:p w14:paraId="34DFF0AB"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string maNV = Request.Form["MaNV"];</w:t>
      </w:r>
    </w:p>
    <w:p w14:paraId="0E20AEAF"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string maSP = Request.Form["MaSP"];</w:t>
      </w:r>
    </w:p>
    <w:p w14:paraId="16DA2BE5"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int soluong = int.Parse(Request.Form["SoLuong"]);</w:t>
      </w:r>
    </w:p>
    <w:p w14:paraId="4AD2AC22"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if (ModelState.IsValid)</w:t>
      </w:r>
    </w:p>
    <w:p w14:paraId="0F227A2F"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w:t>
      </w:r>
    </w:p>
    <w:p w14:paraId="38B60AC8"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PhieuNhap phieuNhap = new PhieuNhap();</w:t>
      </w:r>
    </w:p>
    <w:p w14:paraId="3AC86CDA"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if (TryUpdateModel(phieuNhap, "PhieuNhap", new[] { "MaPhieu", "MaNV", "NgayNhap", "TenNhaCung", "DiaChi" }))</w:t>
      </w:r>
    </w:p>
    <w:p w14:paraId="3604CB00"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w:t>
      </w:r>
    </w:p>
    <w:p w14:paraId="70EC96BD"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phieuNhap.MaPhieu = LayMaPN();</w:t>
      </w:r>
    </w:p>
    <w:p w14:paraId="3F5FC566"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phieuNhap.MaNV = maNV;</w:t>
      </w:r>
    </w:p>
    <w:p w14:paraId="5824B3E4"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phieuNhap.NgayNhap = DateTime.Now.ToString("yyyy-MM-dd");</w:t>
      </w:r>
    </w:p>
    <w:p w14:paraId="131629DE"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db.PhieuNhaps.Add(phieuNhap);</w:t>
      </w:r>
    </w:p>
    <w:p w14:paraId="5450DCAC"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db.SaveChanges();</w:t>
      </w:r>
    </w:p>
    <w:p w14:paraId="3D2EA713"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w:t>
      </w:r>
    </w:p>
    <w:p w14:paraId="41CC4FA8"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lastRenderedPageBreak/>
        <w:t xml:space="preserve">        ChiTietPhieuNhap chiTietPhieu = new ChiTietPhieuNhap();</w:t>
      </w:r>
    </w:p>
    <w:p w14:paraId="5618AC02"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chiTietPhieu.MaPhieu = phieuNhap.MaPhieu;</w:t>
      </w:r>
    </w:p>
    <w:p w14:paraId="0B8BA99D"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chiTietPhieu.MaSP = maSP;</w:t>
      </w:r>
    </w:p>
    <w:p w14:paraId="07F69A32"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chiTietPhieu.MaSP = maSP;</w:t>
      </w:r>
    </w:p>
    <w:p w14:paraId="1A861F72"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chiTietPhieu.SoLuong = soluong;</w:t>
      </w:r>
    </w:p>
    <w:p w14:paraId="2671237E"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chiTietPhieu.GiaGoc = chiTietPhieuNhap.GiaGoc;</w:t>
      </w:r>
    </w:p>
    <w:p w14:paraId="5D6B72C3"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db.ChiTietPhieuNhaps.Add(chiTietPhieu);</w:t>
      </w:r>
    </w:p>
    <w:p w14:paraId="7E1E8272"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db.SaveChanges();</w:t>
      </w:r>
    </w:p>
    <w:p w14:paraId="737F46EC"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return RedirectToAction("Index", "AdminSanPham");</w:t>
      </w:r>
    </w:p>
    <w:p w14:paraId="74D0C125"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w:t>
      </w:r>
    </w:p>
    <w:p w14:paraId="078E9A90"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ViewBag.MaPhieu = new SelectList(db.PhieuNhaps, "MaPhieu", "MaNV", chiTietPhieuNhap.MaPhieu);</w:t>
      </w:r>
    </w:p>
    <w:p w14:paraId="04CC2C01"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ViewBag.MaSP = new SelectList(db.SANPHAMs, "MaSP", "MaLSP", chiTietPhieuNhap.MaSP);</w:t>
      </w:r>
    </w:p>
    <w:p w14:paraId="27C0E3DA"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 xml:space="preserve">    return View(chiTietPhieuNhap);</w:t>
      </w:r>
    </w:p>
    <w:p w14:paraId="2DF1F298" w14:textId="77777777" w:rsidR="00A5234B" w:rsidRDefault="00000000">
      <w:pPr>
        <w:spacing w:before="240" w:after="240"/>
        <w:jc w:val="both"/>
        <w:rPr>
          <w:rFonts w:eastAsia="Times New Roman" w:cs="Times New Roman"/>
          <w:sz w:val="26"/>
          <w:szCs w:val="26"/>
        </w:rPr>
      </w:pPr>
      <w:r>
        <w:rPr>
          <w:rFonts w:eastAsia="Times New Roman" w:cs="Times New Roman"/>
          <w:sz w:val="26"/>
          <w:szCs w:val="26"/>
        </w:rPr>
        <w:t>}</w:t>
      </w:r>
    </w:p>
    <w:p w14:paraId="35F4873D" w14:textId="77777777" w:rsidR="00A5234B" w:rsidRDefault="00000000">
      <w:pPr>
        <w:spacing w:before="240" w:after="240"/>
        <w:ind w:firstLine="720"/>
        <w:jc w:val="both"/>
        <w:rPr>
          <w:rFonts w:eastAsia="Times New Roman" w:cs="Times New Roman"/>
          <w:sz w:val="26"/>
          <w:szCs w:val="26"/>
        </w:rPr>
      </w:pPr>
      <w:r>
        <w:rPr>
          <w:rFonts w:eastAsia="Times New Roman" w:cs="Times New Roman"/>
          <w:sz w:val="26"/>
          <w:szCs w:val="26"/>
        </w:rPr>
        <w:t>Hàm này được sử dụng để thêm một phiếu nhập mới vào trong cửa hàng. Đầu tiên, hàm sẽ nhận các thông tin bao gồm mã sản phẩm, mã phiếu nhập, tên nhà cung cấp, địa chỉ, tên nhân viên thực hiện việc nhập hàng, ngày nhập, số lượng nhập vào và giá mua vào của sản phẩm để tạo một phiếu nhập hàng với chi tiết phiếu nhập mới. Tiếp theo thêm phiếu nhập và chi tiết phiếu nhập mới này vào danh sách phiếu nhập và chi tiết phiếu nhập. Cuối cùng, hàm sẽ quay trở lại trang danh sách sản phẩm.</w:t>
      </w:r>
    </w:p>
    <w:p w14:paraId="00F4F6B9" w14:textId="77777777" w:rsidR="00A5234B" w:rsidRDefault="00000000">
      <w:pPr>
        <w:pStyle w:val="Heading4"/>
        <w:rPr>
          <w:rFonts w:cs="Times New Roman"/>
          <w:color w:val="auto"/>
        </w:rPr>
      </w:pPr>
      <w:r>
        <w:rPr>
          <w:rFonts w:cs="Times New Roman"/>
          <w:color w:val="auto"/>
        </w:rPr>
        <w:t>c) Hàm cập nhật số lượng sản phẩm</w:t>
      </w:r>
    </w:p>
    <w:p w14:paraId="50A9B63A" w14:textId="77777777" w:rsidR="00A5234B" w:rsidRDefault="00000000">
      <w:pPr>
        <w:rPr>
          <w:rFonts w:eastAsia="Times New Roman" w:cs="Times New Roman"/>
          <w:sz w:val="26"/>
          <w:szCs w:val="26"/>
        </w:rPr>
      </w:pPr>
      <w:r>
        <w:rPr>
          <w:rFonts w:eastAsia="Times New Roman" w:cs="Times New Roman"/>
          <w:sz w:val="26"/>
          <w:szCs w:val="26"/>
        </w:rPr>
        <w:t>[HttpPost]</w:t>
      </w:r>
    </w:p>
    <w:p w14:paraId="19C0B08E" w14:textId="77777777" w:rsidR="00A5234B" w:rsidRDefault="00000000">
      <w:pPr>
        <w:rPr>
          <w:rFonts w:eastAsia="Times New Roman" w:cs="Times New Roman"/>
          <w:sz w:val="26"/>
          <w:szCs w:val="26"/>
        </w:rPr>
      </w:pPr>
      <w:r>
        <w:rPr>
          <w:rFonts w:eastAsia="Times New Roman" w:cs="Times New Roman"/>
          <w:sz w:val="26"/>
          <w:szCs w:val="26"/>
        </w:rPr>
        <w:t>[ValidateAntiForgeryToken]</w:t>
      </w:r>
    </w:p>
    <w:p w14:paraId="10420298" w14:textId="77777777" w:rsidR="00A5234B" w:rsidRDefault="00000000">
      <w:pPr>
        <w:rPr>
          <w:rFonts w:eastAsia="Times New Roman" w:cs="Times New Roman"/>
          <w:sz w:val="26"/>
          <w:szCs w:val="26"/>
        </w:rPr>
      </w:pPr>
      <w:r>
        <w:rPr>
          <w:rFonts w:eastAsia="Times New Roman" w:cs="Times New Roman"/>
          <w:sz w:val="26"/>
          <w:szCs w:val="26"/>
        </w:rPr>
        <w:t>public ActionResult CapNhat(SANPHAM model)</w:t>
      </w:r>
    </w:p>
    <w:p w14:paraId="4F6A2DE0" w14:textId="77777777" w:rsidR="00A5234B" w:rsidRDefault="00000000">
      <w:pPr>
        <w:rPr>
          <w:rFonts w:eastAsia="Times New Roman" w:cs="Times New Roman"/>
          <w:sz w:val="26"/>
          <w:szCs w:val="26"/>
        </w:rPr>
      </w:pPr>
      <w:r>
        <w:rPr>
          <w:rFonts w:eastAsia="Times New Roman" w:cs="Times New Roman"/>
          <w:sz w:val="26"/>
          <w:szCs w:val="26"/>
        </w:rPr>
        <w:t>{</w:t>
      </w:r>
    </w:p>
    <w:p w14:paraId="376ECE1B" w14:textId="77777777" w:rsidR="00A5234B" w:rsidRDefault="00000000">
      <w:pPr>
        <w:rPr>
          <w:rFonts w:eastAsia="Times New Roman" w:cs="Times New Roman"/>
          <w:sz w:val="26"/>
          <w:szCs w:val="26"/>
        </w:rPr>
      </w:pPr>
      <w:r>
        <w:rPr>
          <w:rFonts w:eastAsia="Times New Roman" w:cs="Times New Roman"/>
          <w:sz w:val="26"/>
          <w:szCs w:val="26"/>
        </w:rPr>
        <w:t xml:space="preserve">    if (ModelState.IsValid)</w:t>
      </w:r>
    </w:p>
    <w:p w14:paraId="30E5B295"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7700D09F" w14:textId="77777777" w:rsidR="00A5234B" w:rsidRDefault="00000000">
      <w:pPr>
        <w:rPr>
          <w:rFonts w:eastAsia="Times New Roman" w:cs="Times New Roman"/>
          <w:sz w:val="26"/>
          <w:szCs w:val="26"/>
        </w:rPr>
      </w:pPr>
      <w:r>
        <w:rPr>
          <w:rFonts w:eastAsia="Times New Roman" w:cs="Times New Roman"/>
          <w:sz w:val="26"/>
          <w:szCs w:val="26"/>
        </w:rPr>
        <w:t xml:space="preserve">        var product = db.SANPHAMs.Find(model.MaSP);</w:t>
      </w:r>
    </w:p>
    <w:p w14:paraId="75506370" w14:textId="77777777" w:rsidR="00A5234B" w:rsidRDefault="00000000">
      <w:pPr>
        <w:rPr>
          <w:rFonts w:eastAsia="Times New Roman" w:cs="Times New Roman"/>
          <w:sz w:val="26"/>
          <w:szCs w:val="26"/>
        </w:rPr>
      </w:pPr>
      <w:r>
        <w:rPr>
          <w:rFonts w:eastAsia="Times New Roman" w:cs="Times New Roman"/>
          <w:sz w:val="26"/>
          <w:szCs w:val="26"/>
        </w:rPr>
        <w:t xml:space="preserve">        if (product != null)</w:t>
      </w:r>
    </w:p>
    <w:p w14:paraId="2803AD4F" w14:textId="77777777" w:rsidR="00A5234B" w:rsidRDefault="00000000">
      <w:pPr>
        <w:rPr>
          <w:rFonts w:eastAsia="Times New Roman" w:cs="Times New Roman"/>
          <w:sz w:val="26"/>
          <w:szCs w:val="26"/>
        </w:rPr>
      </w:pPr>
      <w:r>
        <w:rPr>
          <w:rFonts w:eastAsia="Times New Roman" w:cs="Times New Roman"/>
          <w:sz w:val="26"/>
          <w:szCs w:val="26"/>
        </w:rPr>
        <w:lastRenderedPageBreak/>
        <w:t xml:space="preserve">        {</w:t>
      </w:r>
    </w:p>
    <w:p w14:paraId="301C7FA6" w14:textId="77777777" w:rsidR="00A5234B" w:rsidRDefault="00000000">
      <w:pPr>
        <w:rPr>
          <w:rFonts w:eastAsia="Times New Roman" w:cs="Times New Roman"/>
          <w:sz w:val="26"/>
          <w:szCs w:val="26"/>
        </w:rPr>
      </w:pPr>
      <w:r>
        <w:rPr>
          <w:rFonts w:eastAsia="Times New Roman" w:cs="Times New Roman"/>
          <w:sz w:val="26"/>
          <w:szCs w:val="26"/>
        </w:rPr>
        <w:t xml:space="preserve">            product.SoLuong = product.SoLuong + model.SoLuong;</w:t>
      </w:r>
    </w:p>
    <w:p w14:paraId="5059D5E0" w14:textId="77777777" w:rsidR="00A5234B" w:rsidRDefault="00000000">
      <w:pPr>
        <w:rPr>
          <w:rFonts w:eastAsia="Times New Roman" w:cs="Times New Roman"/>
          <w:sz w:val="26"/>
          <w:szCs w:val="26"/>
        </w:rPr>
      </w:pPr>
      <w:r>
        <w:rPr>
          <w:rFonts w:eastAsia="Times New Roman" w:cs="Times New Roman"/>
          <w:sz w:val="26"/>
          <w:szCs w:val="26"/>
        </w:rPr>
        <w:t xml:space="preserve">            db.SaveChanges();</w:t>
      </w:r>
    </w:p>
    <w:p w14:paraId="216ED2A9" w14:textId="77777777" w:rsidR="00A5234B" w:rsidRDefault="00000000">
      <w:pPr>
        <w:rPr>
          <w:rFonts w:eastAsia="Times New Roman" w:cs="Times New Roman"/>
          <w:sz w:val="26"/>
          <w:szCs w:val="26"/>
        </w:rPr>
      </w:pPr>
      <w:r>
        <w:rPr>
          <w:rFonts w:eastAsia="Times New Roman" w:cs="Times New Roman"/>
          <w:sz w:val="26"/>
          <w:szCs w:val="26"/>
        </w:rPr>
        <w:t xml:space="preserve">            return RedirectToAction("Create", "AdminChiTietPhieuNhaps", new {soLuong = model.SoLuong, MaSP = model.MaSP});</w:t>
      </w:r>
    </w:p>
    <w:p w14:paraId="33946088"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5E4811A7" w14:textId="77777777" w:rsidR="00A5234B" w:rsidRDefault="00000000">
      <w:pPr>
        <w:rPr>
          <w:rFonts w:eastAsia="Times New Roman" w:cs="Times New Roman"/>
          <w:sz w:val="26"/>
          <w:szCs w:val="26"/>
        </w:rPr>
      </w:pPr>
      <w:r>
        <w:rPr>
          <w:rFonts w:eastAsia="Times New Roman" w:cs="Times New Roman"/>
          <w:sz w:val="26"/>
          <w:szCs w:val="26"/>
        </w:rPr>
        <w:t xml:space="preserve">        else</w:t>
      </w:r>
    </w:p>
    <w:p w14:paraId="0DDA221E"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045B8256" w14:textId="77777777" w:rsidR="00A5234B" w:rsidRDefault="00000000">
      <w:pPr>
        <w:rPr>
          <w:rFonts w:eastAsia="Times New Roman" w:cs="Times New Roman"/>
          <w:sz w:val="26"/>
          <w:szCs w:val="26"/>
        </w:rPr>
      </w:pPr>
      <w:r>
        <w:rPr>
          <w:rFonts w:eastAsia="Times New Roman" w:cs="Times New Roman"/>
          <w:sz w:val="26"/>
          <w:szCs w:val="26"/>
        </w:rPr>
        <w:t xml:space="preserve">            ModelState.AddModelError("", "Product not found.");</w:t>
      </w:r>
    </w:p>
    <w:p w14:paraId="45A3E1E0"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3B1D36E7"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6ACFFE4D" w14:textId="77777777" w:rsidR="00A5234B" w:rsidRDefault="00000000">
      <w:pPr>
        <w:rPr>
          <w:rFonts w:eastAsia="Times New Roman" w:cs="Times New Roman"/>
          <w:sz w:val="26"/>
          <w:szCs w:val="26"/>
        </w:rPr>
      </w:pPr>
      <w:r>
        <w:rPr>
          <w:rFonts w:eastAsia="Times New Roman" w:cs="Times New Roman"/>
          <w:sz w:val="26"/>
          <w:szCs w:val="26"/>
        </w:rPr>
        <w:t xml:space="preserve">    var products = db.SANPHAMs.Select(p =&gt; new SelectListItem</w:t>
      </w:r>
    </w:p>
    <w:p w14:paraId="485BCDA1"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04EC647F" w14:textId="77777777" w:rsidR="00A5234B" w:rsidRDefault="00000000">
      <w:pPr>
        <w:rPr>
          <w:rFonts w:eastAsia="Times New Roman" w:cs="Times New Roman"/>
          <w:sz w:val="26"/>
          <w:szCs w:val="26"/>
        </w:rPr>
      </w:pPr>
      <w:r>
        <w:rPr>
          <w:rFonts w:eastAsia="Times New Roman" w:cs="Times New Roman"/>
          <w:sz w:val="26"/>
          <w:szCs w:val="26"/>
        </w:rPr>
        <w:t xml:space="preserve">        Value = p.MaSP.ToString(),</w:t>
      </w:r>
    </w:p>
    <w:p w14:paraId="7BD808CA" w14:textId="77777777" w:rsidR="00A5234B" w:rsidRDefault="00000000">
      <w:pPr>
        <w:rPr>
          <w:rFonts w:eastAsia="Times New Roman" w:cs="Times New Roman"/>
          <w:sz w:val="26"/>
          <w:szCs w:val="26"/>
        </w:rPr>
      </w:pPr>
      <w:r>
        <w:rPr>
          <w:rFonts w:eastAsia="Times New Roman" w:cs="Times New Roman"/>
          <w:sz w:val="26"/>
          <w:szCs w:val="26"/>
        </w:rPr>
        <w:t xml:space="preserve">        Text = p.TenSP</w:t>
      </w:r>
    </w:p>
    <w:p w14:paraId="29D6377A" w14:textId="77777777" w:rsidR="00A5234B" w:rsidRDefault="00000000">
      <w:pPr>
        <w:rPr>
          <w:rFonts w:eastAsia="Times New Roman" w:cs="Times New Roman"/>
          <w:sz w:val="26"/>
          <w:szCs w:val="26"/>
        </w:rPr>
      </w:pPr>
      <w:r>
        <w:rPr>
          <w:rFonts w:eastAsia="Times New Roman" w:cs="Times New Roman"/>
          <w:sz w:val="26"/>
          <w:szCs w:val="26"/>
        </w:rPr>
        <w:t xml:space="preserve">    }).ToList();</w:t>
      </w:r>
    </w:p>
    <w:p w14:paraId="1A1B142C" w14:textId="77777777" w:rsidR="00A5234B" w:rsidRDefault="00000000">
      <w:pPr>
        <w:rPr>
          <w:rFonts w:eastAsia="Times New Roman" w:cs="Times New Roman"/>
          <w:sz w:val="26"/>
          <w:szCs w:val="26"/>
        </w:rPr>
      </w:pPr>
      <w:r>
        <w:rPr>
          <w:rFonts w:eastAsia="Times New Roman" w:cs="Times New Roman"/>
          <w:sz w:val="26"/>
          <w:szCs w:val="26"/>
        </w:rPr>
        <w:t xml:space="preserve">    ViewBag.MaSP = new SelectList(products, "Value", "Text");</w:t>
      </w:r>
    </w:p>
    <w:p w14:paraId="1BE18F17" w14:textId="77777777" w:rsidR="00A5234B" w:rsidRDefault="00A5234B">
      <w:pPr>
        <w:rPr>
          <w:rFonts w:eastAsia="Times New Roman" w:cs="Times New Roman"/>
          <w:sz w:val="26"/>
          <w:szCs w:val="26"/>
        </w:rPr>
      </w:pPr>
    </w:p>
    <w:p w14:paraId="373B1430" w14:textId="77777777" w:rsidR="00A5234B" w:rsidRDefault="00000000">
      <w:pPr>
        <w:rPr>
          <w:rFonts w:eastAsia="Times New Roman" w:cs="Times New Roman"/>
          <w:sz w:val="26"/>
          <w:szCs w:val="26"/>
        </w:rPr>
      </w:pPr>
      <w:r>
        <w:rPr>
          <w:rFonts w:eastAsia="Times New Roman" w:cs="Times New Roman"/>
          <w:sz w:val="26"/>
          <w:szCs w:val="26"/>
        </w:rPr>
        <w:t xml:space="preserve">    return View();</w:t>
      </w:r>
    </w:p>
    <w:p w14:paraId="70823D11" w14:textId="77777777" w:rsidR="00A5234B" w:rsidRDefault="00000000">
      <w:pPr>
        <w:rPr>
          <w:rFonts w:eastAsia="Times New Roman" w:cs="Times New Roman"/>
          <w:sz w:val="26"/>
          <w:szCs w:val="26"/>
        </w:rPr>
      </w:pPr>
      <w:r>
        <w:rPr>
          <w:rFonts w:eastAsia="Times New Roman" w:cs="Times New Roman"/>
          <w:sz w:val="26"/>
          <w:szCs w:val="26"/>
        </w:rPr>
        <w:t>}</w:t>
      </w:r>
    </w:p>
    <w:p w14:paraId="4F6DA7E4" w14:textId="77777777" w:rsidR="00A5234B" w:rsidRDefault="00000000">
      <w:pPr>
        <w:jc w:val="both"/>
        <w:rPr>
          <w:rFonts w:eastAsia="Times New Roman" w:cs="Times New Roman"/>
          <w:sz w:val="26"/>
          <w:szCs w:val="26"/>
        </w:rPr>
      </w:pPr>
      <w:r>
        <w:rPr>
          <w:rFonts w:eastAsia="Times New Roman" w:cs="Times New Roman"/>
          <w:sz w:val="26"/>
          <w:szCs w:val="26"/>
        </w:rPr>
        <w:tab/>
        <w:t>Hàm này được sử dụng để bổ sung số lượng cho các sản phẩm đang có trong cửa hàng. Đầu tiên, hàm sẽ nhận các thông tin bao gồm: số lượng, mã sản phẩm. Tiếp theo, nó tìm kiếm thông tin sản phẩm có mã sản phẩm này. Nếu có, hàm sẽ cập nhật số lượng cho sản phẩm đó và chuyển sang giao diện thêm phiếu nhập cho lần nhập hàng này.</w:t>
      </w:r>
    </w:p>
    <w:p w14:paraId="3CCEB344" w14:textId="77777777" w:rsidR="00A5234B" w:rsidRDefault="00000000">
      <w:pPr>
        <w:pStyle w:val="Heading4"/>
        <w:rPr>
          <w:rFonts w:cs="Times New Roman"/>
          <w:color w:val="auto"/>
        </w:rPr>
      </w:pPr>
      <w:r>
        <w:rPr>
          <w:rFonts w:cs="Times New Roman"/>
          <w:color w:val="auto"/>
        </w:rPr>
        <w:t>d) Hàm tra cứu sản phẩm</w:t>
      </w:r>
    </w:p>
    <w:p w14:paraId="60BFFE95" w14:textId="77777777" w:rsidR="00A5234B" w:rsidRDefault="00000000">
      <w:pPr>
        <w:rPr>
          <w:rFonts w:eastAsia="Times New Roman" w:cs="Times New Roman"/>
          <w:sz w:val="26"/>
          <w:szCs w:val="26"/>
        </w:rPr>
      </w:pPr>
      <w:r>
        <w:rPr>
          <w:rFonts w:eastAsia="Times New Roman" w:cs="Times New Roman"/>
          <w:sz w:val="26"/>
          <w:szCs w:val="26"/>
        </w:rPr>
        <w:t>[HttpPost]</w:t>
      </w:r>
    </w:p>
    <w:p w14:paraId="409693E3" w14:textId="77777777" w:rsidR="00A5234B" w:rsidRDefault="00000000">
      <w:pPr>
        <w:rPr>
          <w:rFonts w:eastAsia="Times New Roman" w:cs="Times New Roman"/>
          <w:sz w:val="26"/>
          <w:szCs w:val="26"/>
        </w:rPr>
      </w:pPr>
      <w:r>
        <w:rPr>
          <w:rFonts w:eastAsia="Times New Roman" w:cs="Times New Roman"/>
          <w:sz w:val="26"/>
          <w:szCs w:val="26"/>
        </w:rPr>
        <w:t>public ActionResult Index(string tenSP)</w:t>
      </w:r>
    </w:p>
    <w:p w14:paraId="6BB44BAC" w14:textId="77777777" w:rsidR="00A5234B" w:rsidRDefault="00000000">
      <w:pPr>
        <w:rPr>
          <w:rFonts w:eastAsia="Times New Roman" w:cs="Times New Roman"/>
          <w:sz w:val="26"/>
          <w:szCs w:val="26"/>
        </w:rPr>
      </w:pPr>
      <w:r>
        <w:rPr>
          <w:rFonts w:eastAsia="Times New Roman" w:cs="Times New Roman"/>
          <w:sz w:val="26"/>
          <w:szCs w:val="26"/>
        </w:rPr>
        <w:t>{</w:t>
      </w:r>
    </w:p>
    <w:p w14:paraId="7EC7E803" w14:textId="77777777" w:rsidR="00A5234B" w:rsidRDefault="00000000">
      <w:pPr>
        <w:rPr>
          <w:rFonts w:eastAsia="Times New Roman" w:cs="Times New Roman"/>
          <w:sz w:val="26"/>
          <w:szCs w:val="26"/>
        </w:rPr>
      </w:pPr>
      <w:r>
        <w:rPr>
          <w:rFonts w:eastAsia="Times New Roman" w:cs="Times New Roman"/>
          <w:sz w:val="26"/>
          <w:szCs w:val="26"/>
        </w:rPr>
        <w:t xml:space="preserve">    if (Session["TenLogin_NV"] != null)</w:t>
      </w:r>
    </w:p>
    <w:p w14:paraId="561CB5E5"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267B074E" w14:textId="77777777" w:rsidR="00A5234B" w:rsidRDefault="00000000">
      <w:pPr>
        <w:rPr>
          <w:rFonts w:eastAsia="Times New Roman" w:cs="Times New Roman"/>
          <w:sz w:val="26"/>
          <w:szCs w:val="26"/>
        </w:rPr>
      </w:pPr>
      <w:r>
        <w:rPr>
          <w:rFonts w:eastAsia="Times New Roman" w:cs="Times New Roman"/>
          <w:sz w:val="26"/>
          <w:szCs w:val="26"/>
        </w:rPr>
        <w:t xml:space="preserve">        ViewBag.TenLogin_NV = Session["TenLogin_NV"];</w:t>
      </w:r>
    </w:p>
    <w:p w14:paraId="58D41181"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5AB0575B" w14:textId="77777777" w:rsidR="00A5234B" w:rsidRDefault="00000000">
      <w:pPr>
        <w:rPr>
          <w:rFonts w:eastAsia="Times New Roman" w:cs="Times New Roman"/>
          <w:sz w:val="26"/>
          <w:szCs w:val="26"/>
        </w:rPr>
      </w:pPr>
      <w:r>
        <w:rPr>
          <w:rFonts w:eastAsia="Times New Roman" w:cs="Times New Roman"/>
          <w:sz w:val="26"/>
          <w:szCs w:val="26"/>
        </w:rPr>
        <w:t xml:space="preserve">    if(tenSP != null)</w:t>
      </w:r>
    </w:p>
    <w:p w14:paraId="3A142190"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3158738B" w14:textId="77777777" w:rsidR="00A5234B" w:rsidRDefault="00000000">
      <w:pPr>
        <w:rPr>
          <w:rFonts w:eastAsia="Times New Roman" w:cs="Times New Roman"/>
          <w:sz w:val="26"/>
          <w:szCs w:val="26"/>
        </w:rPr>
      </w:pPr>
      <w:r>
        <w:rPr>
          <w:rFonts w:eastAsia="Times New Roman" w:cs="Times New Roman"/>
          <w:sz w:val="26"/>
          <w:szCs w:val="26"/>
        </w:rPr>
        <w:t xml:space="preserve">        var tenSanPham = db.SANPHAMs.Where(s =&gt; s.TenSP.Contains(tenSP)).ToList();</w:t>
      </w:r>
    </w:p>
    <w:p w14:paraId="29557A5B" w14:textId="77777777" w:rsidR="00A5234B" w:rsidRDefault="00000000">
      <w:pPr>
        <w:rPr>
          <w:rFonts w:eastAsia="Times New Roman" w:cs="Times New Roman"/>
          <w:sz w:val="26"/>
          <w:szCs w:val="26"/>
        </w:rPr>
      </w:pPr>
      <w:r>
        <w:rPr>
          <w:rFonts w:eastAsia="Times New Roman" w:cs="Times New Roman"/>
          <w:sz w:val="26"/>
          <w:szCs w:val="26"/>
        </w:rPr>
        <w:t xml:space="preserve">        return View(tenSanPham);</w:t>
      </w:r>
    </w:p>
    <w:p w14:paraId="4F43CD40"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7725E212" w14:textId="77777777" w:rsidR="00A5234B" w:rsidRDefault="00000000">
      <w:pPr>
        <w:rPr>
          <w:rFonts w:eastAsia="Times New Roman" w:cs="Times New Roman"/>
          <w:sz w:val="26"/>
          <w:szCs w:val="26"/>
        </w:rPr>
      </w:pPr>
      <w:r>
        <w:rPr>
          <w:rFonts w:eastAsia="Times New Roman" w:cs="Times New Roman"/>
          <w:sz w:val="26"/>
          <w:szCs w:val="26"/>
        </w:rPr>
        <w:t xml:space="preserve">    var sANPHAMs = db.SANPHAMs.Include(s =&gt; s.LoaiSP);</w:t>
      </w:r>
    </w:p>
    <w:p w14:paraId="035EB3DF" w14:textId="77777777" w:rsidR="00A5234B" w:rsidRDefault="00000000">
      <w:pPr>
        <w:rPr>
          <w:rFonts w:eastAsia="Times New Roman" w:cs="Times New Roman"/>
          <w:sz w:val="26"/>
          <w:szCs w:val="26"/>
        </w:rPr>
      </w:pPr>
      <w:r>
        <w:rPr>
          <w:rFonts w:eastAsia="Times New Roman" w:cs="Times New Roman"/>
          <w:sz w:val="26"/>
          <w:szCs w:val="26"/>
        </w:rPr>
        <w:t xml:space="preserve">    return View(sANPHAMs.ToList());</w:t>
      </w:r>
    </w:p>
    <w:p w14:paraId="632711B4" w14:textId="77777777" w:rsidR="00A5234B" w:rsidRDefault="00000000">
      <w:pPr>
        <w:rPr>
          <w:rFonts w:eastAsia="Times New Roman" w:cs="Times New Roman"/>
          <w:sz w:val="26"/>
          <w:szCs w:val="26"/>
        </w:rPr>
      </w:pPr>
      <w:r>
        <w:rPr>
          <w:rFonts w:eastAsia="Times New Roman" w:cs="Times New Roman"/>
          <w:sz w:val="26"/>
          <w:szCs w:val="26"/>
        </w:rPr>
        <w:t>}</w:t>
      </w:r>
    </w:p>
    <w:p w14:paraId="6CDF2039" w14:textId="77777777" w:rsidR="00A5234B" w:rsidRDefault="00000000">
      <w:pPr>
        <w:rPr>
          <w:rFonts w:eastAsia="Times New Roman" w:cs="Times New Roman"/>
          <w:sz w:val="26"/>
          <w:szCs w:val="26"/>
        </w:rPr>
      </w:pPr>
      <w:r>
        <w:rPr>
          <w:rFonts w:eastAsia="Times New Roman" w:cs="Times New Roman"/>
          <w:sz w:val="26"/>
          <w:szCs w:val="26"/>
        </w:rPr>
        <w:lastRenderedPageBreak/>
        <w:tab/>
        <w:t>Hàm này được sử dụng để tra cứu sản phẩm thông qua tên của sản phẩm đó khi người dùng nhấn nút tìm kiếm.</w:t>
      </w:r>
    </w:p>
    <w:p w14:paraId="46E411E2" w14:textId="77777777" w:rsidR="00A5234B" w:rsidRDefault="00000000">
      <w:pPr>
        <w:ind w:firstLine="720"/>
        <w:rPr>
          <w:rFonts w:eastAsia="Times New Roman" w:cs="Times New Roman"/>
          <w:sz w:val="26"/>
          <w:szCs w:val="26"/>
        </w:rPr>
      </w:pPr>
      <w:r>
        <w:rPr>
          <w:rFonts w:eastAsia="Times New Roman" w:cs="Times New Roman"/>
          <w:sz w:val="26"/>
          <w:szCs w:val="26"/>
        </w:rPr>
        <w:t>Nếu người dùng không nhập tên sản phẩm thì hàm sẽ lấy ra tất cả sản phẩm trong danh sách sản phẩm để hiện thị lên trên giao diện.</w:t>
      </w:r>
    </w:p>
    <w:p w14:paraId="368EE996" w14:textId="77777777" w:rsidR="00A5234B" w:rsidRDefault="00000000">
      <w:pPr>
        <w:ind w:firstLine="720"/>
        <w:rPr>
          <w:rFonts w:eastAsia="Times New Roman" w:cs="Times New Roman"/>
          <w:sz w:val="26"/>
          <w:szCs w:val="26"/>
        </w:rPr>
      </w:pPr>
      <w:r>
        <w:rPr>
          <w:rFonts w:eastAsia="Times New Roman" w:cs="Times New Roman"/>
          <w:sz w:val="26"/>
          <w:szCs w:val="26"/>
        </w:rPr>
        <w:t>Nếu người dùng có nhập tên sản phẩm thì hàm sẽ tìm kiếm tương đối các sản phẩm giống với thông tin được nhận vào và hiển thị lên trên giao diện.</w:t>
      </w:r>
    </w:p>
    <w:p w14:paraId="23A3FB35" w14:textId="77777777" w:rsidR="00A5234B" w:rsidRDefault="00000000">
      <w:pPr>
        <w:pStyle w:val="Heading4"/>
        <w:rPr>
          <w:rFonts w:cs="Times New Roman"/>
          <w:color w:val="auto"/>
        </w:rPr>
      </w:pPr>
      <w:r>
        <w:rPr>
          <w:rFonts w:cs="Times New Roman"/>
          <w:color w:val="auto"/>
        </w:rPr>
        <w:t>e) Hàm thêm loại sản phẩm mới</w:t>
      </w:r>
    </w:p>
    <w:p w14:paraId="64E8E051" w14:textId="77777777" w:rsidR="00A5234B" w:rsidRDefault="00000000">
      <w:pPr>
        <w:rPr>
          <w:rFonts w:eastAsia="Times New Roman" w:cs="Times New Roman"/>
          <w:sz w:val="26"/>
          <w:szCs w:val="26"/>
        </w:rPr>
      </w:pPr>
      <w:r>
        <w:rPr>
          <w:rFonts w:eastAsia="Times New Roman" w:cs="Times New Roman"/>
          <w:sz w:val="26"/>
          <w:szCs w:val="26"/>
        </w:rPr>
        <w:t>[HttpPost]</w:t>
      </w:r>
    </w:p>
    <w:p w14:paraId="54F268E1" w14:textId="77777777" w:rsidR="00A5234B" w:rsidRDefault="00000000">
      <w:pPr>
        <w:rPr>
          <w:rFonts w:eastAsia="Times New Roman" w:cs="Times New Roman"/>
          <w:sz w:val="26"/>
          <w:szCs w:val="26"/>
        </w:rPr>
      </w:pPr>
      <w:r>
        <w:rPr>
          <w:rFonts w:eastAsia="Times New Roman" w:cs="Times New Roman"/>
          <w:sz w:val="26"/>
          <w:szCs w:val="26"/>
        </w:rPr>
        <w:t>[ValidateAntiForgeryToken]</w:t>
      </w:r>
    </w:p>
    <w:p w14:paraId="72AE5754" w14:textId="77777777" w:rsidR="00A5234B" w:rsidRDefault="00000000">
      <w:pPr>
        <w:rPr>
          <w:rFonts w:eastAsia="Times New Roman" w:cs="Times New Roman"/>
          <w:sz w:val="26"/>
          <w:szCs w:val="26"/>
        </w:rPr>
      </w:pPr>
      <w:r>
        <w:rPr>
          <w:rFonts w:eastAsia="Times New Roman" w:cs="Times New Roman"/>
          <w:sz w:val="26"/>
          <w:szCs w:val="26"/>
        </w:rPr>
        <w:t>public ActionResult Create([Bind(Include = "MaLSP,TenLoai")] LoaiSP loaiSP)</w:t>
      </w:r>
    </w:p>
    <w:p w14:paraId="25591852" w14:textId="77777777" w:rsidR="00A5234B" w:rsidRDefault="00000000">
      <w:pPr>
        <w:rPr>
          <w:rFonts w:eastAsia="Times New Roman" w:cs="Times New Roman"/>
          <w:sz w:val="26"/>
          <w:szCs w:val="26"/>
        </w:rPr>
      </w:pPr>
      <w:r>
        <w:rPr>
          <w:rFonts w:eastAsia="Times New Roman" w:cs="Times New Roman"/>
          <w:sz w:val="26"/>
          <w:szCs w:val="26"/>
        </w:rPr>
        <w:t>{</w:t>
      </w:r>
    </w:p>
    <w:p w14:paraId="6606BD5B" w14:textId="77777777" w:rsidR="00A5234B" w:rsidRDefault="00000000">
      <w:pPr>
        <w:rPr>
          <w:rFonts w:eastAsia="Times New Roman" w:cs="Times New Roman"/>
          <w:sz w:val="26"/>
          <w:szCs w:val="26"/>
        </w:rPr>
      </w:pPr>
      <w:r>
        <w:rPr>
          <w:rFonts w:eastAsia="Times New Roman" w:cs="Times New Roman"/>
          <w:sz w:val="26"/>
          <w:szCs w:val="26"/>
        </w:rPr>
        <w:t xml:space="preserve">    if (ModelState.IsValid)</w:t>
      </w:r>
    </w:p>
    <w:p w14:paraId="2B9B3569"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7C5CBF74" w14:textId="77777777" w:rsidR="00A5234B" w:rsidRDefault="00000000">
      <w:pPr>
        <w:rPr>
          <w:rFonts w:eastAsia="Times New Roman" w:cs="Times New Roman"/>
          <w:sz w:val="26"/>
          <w:szCs w:val="26"/>
        </w:rPr>
      </w:pPr>
      <w:r>
        <w:rPr>
          <w:rFonts w:eastAsia="Times New Roman" w:cs="Times New Roman"/>
          <w:sz w:val="26"/>
          <w:szCs w:val="26"/>
        </w:rPr>
        <w:t xml:space="preserve">        loaiSP.MaLSP = LayMaLSP();</w:t>
      </w:r>
    </w:p>
    <w:p w14:paraId="0D29BBD5" w14:textId="77777777" w:rsidR="00A5234B" w:rsidRDefault="00000000">
      <w:pPr>
        <w:rPr>
          <w:rFonts w:eastAsia="Times New Roman" w:cs="Times New Roman"/>
          <w:sz w:val="26"/>
          <w:szCs w:val="26"/>
        </w:rPr>
      </w:pPr>
      <w:r>
        <w:rPr>
          <w:rFonts w:eastAsia="Times New Roman" w:cs="Times New Roman"/>
          <w:sz w:val="26"/>
          <w:szCs w:val="26"/>
        </w:rPr>
        <w:t xml:space="preserve">        db.LoaiSPs.Add(loaiSP);</w:t>
      </w:r>
    </w:p>
    <w:p w14:paraId="15178311" w14:textId="77777777" w:rsidR="00A5234B" w:rsidRDefault="00000000">
      <w:pPr>
        <w:rPr>
          <w:rFonts w:eastAsia="Times New Roman" w:cs="Times New Roman"/>
          <w:sz w:val="26"/>
          <w:szCs w:val="26"/>
        </w:rPr>
      </w:pPr>
      <w:r>
        <w:rPr>
          <w:rFonts w:eastAsia="Times New Roman" w:cs="Times New Roman"/>
          <w:sz w:val="26"/>
          <w:szCs w:val="26"/>
        </w:rPr>
        <w:t xml:space="preserve">        db.SaveChanges();</w:t>
      </w:r>
    </w:p>
    <w:p w14:paraId="420BEEDB" w14:textId="77777777" w:rsidR="00A5234B" w:rsidRDefault="00000000">
      <w:pPr>
        <w:rPr>
          <w:rFonts w:eastAsia="Times New Roman" w:cs="Times New Roman"/>
          <w:sz w:val="26"/>
          <w:szCs w:val="26"/>
        </w:rPr>
      </w:pPr>
      <w:r>
        <w:rPr>
          <w:rFonts w:eastAsia="Times New Roman" w:cs="Times New Roman"/>
          <w:sz w:val="26"/>
          <w:szCs w:val="26"/>
        </w:rPr>
        <w:t xml:space="preserve">        return RedirectToAction("Index");</w:t>
      </w:r>
    </w:p>
    <w:p w14:paraId="5ED70C91"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7B09FBAD" w14:textId="77777777" w:rsidR="00A5234B" w:rsidRDefault="00A5234B">
      <w:pPr>
        <w:rPr>
          <w:rFonts w:eastAsia="Times New Roman" w:cs="Times New Roman"/>
          <w:sz w:val="26"/>
          <w:szCs w:val="26"/>
        </w:rPr>
      </w:pPr>
    </w:p>
    <w:p w14:paraId="4909165B" w14:textId="77777777" w:rsidR="00A5234B" w:rsidRDefault="00000000">
      <w:pPr>
        <w:rPr>
          <w:rFonts w:eastAsia="Times New Roman" w:cs="Times New Roman"/>
          <w:sz w:val="26"/>
          <w:szCs w:val="26"/>
        </w:rPr>
      </w:pPr>
      <w:r>
        <w:rPr>
          <w:rFonts w:eastAsia="Times New Roman" w:cs="Times New Roman"/>
          <w:sz w:val="26"/>
          <w:szCs w:val="26"/>
        </w:rPr>
        <w:t xml:space="preserve">    return View(loaiSP);</w:t>
      </w:r>
    </w:p>
    <w:p w14:paraId="7CAB7A4B" w14:textId="77777777" w:rsidR="00A5234B" w:rsidRDefault="00000000">
      <w:pPr>
        <w:rPr>
          <w:rFonts w:eastAsia="Times New Roman" w:cs="Times New Roman"/>
          <w:sz w:val="26"/>
          <w:szCs w:val="26"/>
        </w:rPr>
      </w:pPr>
      <w:r>
        <w:rPr>
          <w:rFonts w:eastAsia="Times New Roman" w:cs="Times New Roman"/>
          <w:sz w:val="26"/>
          <w:szCs w:val="26"/>
        </w:rPr>
        <w:t>}</w:t>
      </w:r>
    </w:p>
    <w:p w14:paraId="597F9C43" w14:textId="77777777" w:rsidR="00A5234B" w:rsidRDefault="00000000">
      <w:pPr>
        <w:jc w:val="both"/>
        <w:rPr>
          <w:rFonts w:eastAsia="Times New Roman" w:cs="Times New Roman"/>
          <w:sz w:val="26"/>
          <w:szCs w:val="26"/>
        </w:rPr>
      </w:pPr>
      <w:r>
        <w:rPr>
          <w:rFonts w:eastAsia="Times New Roman" w:cs="Times New Roman"/>
          <w:sz w:val="26"/>
          <w:szCs w:val="26"/>
        </w:rPr>
        <w:tab/>
        <w:t>Hàm này được sử dụng để thêm một loại sản phẩm mới vào trong cửa hàng. Đầu tiên, hàm sẽ nhận các thông tin về loại sản phẩm mới bao gồm mã loại sản phẩm, tên loại để tạo một loại sản phẩm mới. Tiếp theo, Hàm sẽ thêm loại sản phẩm mới đó vào danh sách các loại sản phẩm. Cuối cùng, hàm sẽ chuyển sang giao diện danh sách loại sản phẩm.</w:t>
      </w:r>
    </w:p>
    <w:p w14:paraId="0F9A8A7D" w14:textId="77777777" w:rsidR="00A5234B" w:rsidRDefault="00000000">
      <w:pPr>
        <w:pStyle w:val="Heading3"/>
        <w:rPr>
          <w:rFonts w:cs="Times New Roman"/>
          <w:color w:val="auto"/>
        </w:rPr>
      </w:pPr>
      <w:bookmarkStart w:id="59" w:name="_Toc2302"/>
      <w:bookmarkStart w:id="60" w:name="_Toc167901464"/>
      <w:r>
        <w:rPr>
          <w:rFonts w:cs="Times New Roman"/>
          <w:color w:val="auto"/>
          <w:lang w:val="vi-VN"/>
        </w:rPr>
        <w:t>4.</w:t>
      </w:r>
      <w:r>
        <w:rPr>
          <w:rFonts w:cs="Times New Roman"/>
          <w:color w:val="auto"/>
        </w:rPr>
        <w:t>3.2 Thiết kế xử lý Khách Hàng</w:t>
      </w:r>
      <w:bookmarkEnd w:id="59"/>
      <w:bookmarkEnd w:id="60"/>
      <w:r>
        <w:rPr>
          <w:rFonts w:cs="Times New Roman"/>
          <w:color w:val="auto"/>
        </w:rPr>
        <w:t xml:space="preserve"> </w:t>
      </w:r>
    </w:p>
    <w:p w14:paraId="36BF9036" w14:textId="77777777" w:rsidR="00A5234B" w:rsidRDefault="00000000">
      <w:pPr>
        <w:pStyle w:val="Heading4"/>
        <w:numPr>
          <w:ilvl w:val="0"/>
          <w:numId w:val="12"/>
        </w:numPr>
        <w:rPr>
          <w:rFonts w:cs="Times New Roman"/>
          <w:color w:val="auto"/>
        </w:rPr>
      </w:pPr>
      <w:r>
        <w:rPr>
          <w:rFonts w:cs="Times New Roman"/>
          <w:color w:val="auto"/>
        </w:rPr>
        <w:t>Hàm đăng nhập tài khoản khách hàng:</w:t>
      </w:r>
    </w:p>
    <w:p w14:paraId="6E0C474C" w14:textId="77777777" w:rsidR="00A5234B" w:rsidRDefault="00000000">
      <w:pPr>
        <w:rPr>
          <w:rFonts w:eastAsia="Times New Roman" w:cs="Times New Roman"/>
          <w:sz w:val="26"/>
          <w:szCs w:val="26"/>
        </w:rPr>
      </w:pPr>
      <w:r>
        <w:rPr>
          <w:rFonts w:eastAsia="Times New Roman" w:cs="Times New Roman"/>
          <w:sz w:val="26"/>
          <w:szCs w:val="26"/>
        </w:rPr>
        <w:t>[HttpPost]</w:t>
      </w:r>
    </w:p>
    <w:p w14:paraId="68182D16" w14:textId="77777777" w:rsidR="00A5234B" w:rsidRDefault="00000000">
      <w:pPr>
        <w:rPr>
          <w:rFonts w:eastAsia="Times New Roman" w:cs="Times New Roman"/>
          <w:sz w:val="26"/>
          <w:szCs w:val="26"/>
        </w:rPr>
      </w:pPr>
      <w:r>
        <w:rPr>
          <w:rFonts w:eastAsia="Times New Roman" w:cs="Times New Roman"/>
          <w:sz w:val="26"/>
          <w:szCs w:val="26"/>
        </w:rPr>
        <w:t>[ValidateAntiForgeryToken]</w:t>
      </w:r>
    </w:p>
    <w:p w14:paraId="02869637" w14:textId="77777777" w:rsidR="00A5234B" w:rsidRDefault="00000000">
      <w:pPr>
        <w:rPr>
          <w:rFonts w:eastAsia="Times New Roman" w:cs="Times New Roman"/>
          <w:sz w:val="26"/>
          <w:szCs w:val="26"/>
        </w:rPr>
      </w:pPr>
      <w:r>
        <w:rPr>
          <w:rFonts w:eastAsia="Times New Roman" w:cs="Times New Roman"/>
          <w:sz w:val="26"/>
          <w:szCs w:val="26"/>
        </w:rPr>
        <w:t>public ActionResult Login(string username, string password)</w:t>
      </w:r>
    </w:p>
    <w:p w14:paraId="003D5AB5" w14:textId="77777777" w:rsidR="00A5234B" w:rsidRDefault="00000000">
      <w:pPr>
        <w:rPr>
          <w:rFonts w:eastAsia="Times New Roman" w:cs="Times New Roman"/>
          <w:sz w:val="26"/>
          <w:szCs w:val="26"/>
        </w:rPr>
      </w:pPr>
      <w:r>
        <w:rPr>
          <w:rFonts w:eastAsia="Times New Roman" w:cs="Times New Roman"/>
          <w:sz w:val="26"/>
          <w:szCs w:val="26"/>
        </w:rPr>
        <w:t>{</w:t>
      </w:r>
    </w:p>
    <w:p w14:paraId="4CCD7100" w14:textId="77777777" w:rsidR="00A5234B" w:rsidRDefault="00000000">
      <w:pPr>
        <w:rPr>
          <w:rFonts w:eastAsia="Times New Roman" w:cs="Times New Roman"/>
          <w:sz w:val="26"/>
          <w:szCs w:val="26"/>
        </w:rPr>
      </w:pPr>
      <w:r>
        <w:rPr>
          <w:rFonts w:eastAsia="Times New Roman" w:cs="Times New Roman"/>
          <w:sz w:val="26"/>
          <w:szCs w:val="26"/>
        </w:rPr>
        <w:t xml:space="preserve">    if (string.IsNullOrEmpty(username) || string.IsNullOrEmpty(password))</w:t>
      </w:r>
    </w:p>
    <w:p w14:paraId="0074F406"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21C24A65" w14:textId="77777777" w:rsidR="00A5234B" w:rsidRDefault="00000000">
      <w:pPr>
        <w:rPr>
          <w:rFonts w:eastAsia="Times New Roman" w:cs="Times New Roman"/>
          <w:sz w:val="26"/>
          <w:szCs w:val="26"/>
        </w:rPr>
      </w:pPr>
      <w:r>
        <w:rPr>
          <w:rFonts w:eastAsia="Times New Roman" w:cs="Times New Roman"/>
          <w:sz w:val="26"/>
          <w:szCs w:val="26"/>
        </w:rPr>
        <w:t xml:space="preserve">        ViewBag.error = "Vui lòng nhập email và mật khẩu";</w:t>
      </w:r>
    </w:p>
    <w:p w14:paraId="35ACD1B8" w14:textId="77777777" w:rsidR="00A5234B" w:rsidRDefault="00000000">
      <w:pPr>
        <w:rPr>
          <w:rFonts w:eastAsia="Times New Roman" w:cs="Times New Roman"/>
          <w:sz w:val="26"/>
          <w:szCs w:val="26"/>
        </w:rPr>
      </w:pPr>
      <w:r>
        <w:rPr>
          <w:rFonts w:eastAsia="Times New Roman" w:cs="Times New Roman"/>
          <w:sz w:val="26"/>
          <w:szCs w:val="26"/>
        </w:rPr>
        <w:t xml:space="preserve">        return View();</w:t>
      </w:r>
    </w:p>
    <w:p w14:paraId="41F65AB2"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23022E8A" w14:textId="77777777" w:rsidR="00A5234B" w:rsidRDefault="00A5234B">
      <w:pPr>
        <w:rPr>
          <w:rFonts w:eastAsia="Times New Roman" w:cs="Times New Roman"/>
          <w:sz w:val="26"/>
          <w:szCs w:val="26"/>
        </w:rPr>
      </w:pPr>
    </w:p>
    <w:p w14:paraId="25C02FBD" w14:textId="77777777" w:rsidR="00A5234B" w:rsidRDefault="00000000">
      <w:pPr>
        <w:rPr>
          <w:rFonts w:eastAsia="Times New Roman" w:cs="Times New Roman"/>
          <w:sz w:val="26"/>
          <w:szCs w:val="26"/>
        </w:rPr>
      </w:pPr>
      <w:r>
        <w:rPr>
          <w:rFonts w:eastAsia="Times New Roman" w:cs="Times New Roman"/>
          <w:sz w:val="26"/>
          <w:szCs w:val="26"/>
        </w:rPr>
        <w:lastRenderedPageBreak/>
        <w:t xml:space="preserve">    var loginSingle = db.NHAN_VIEN.FirstOrDefault(nv =&gt; nv.Email == username &amp;&amp; nv.MatKhau == password);</w:t>
      </w:r>
    </w:p>
    <w:p w14:paraId="58F423B3" w14:textId="77777777" w:rsidR="00A5234B" w:rsidRDefault="00000000">
      <w:pPr>
        <w:rPr>
          <w:rFonts w:eastAsia="Times New Roman" w:cs="Times New Roman"/>
          <w:sz w:val="26"/>
          <w:szCs w:val="26"/>
        </w:rPr>
      </w:pPr>
      <w:r>
        <w:rPr>
          <w:rFonts w:eastAsia="Times New Roman" w:cs="Times New Roman"/>
          <w:sz w:val="26"/>
          <w:szCs w:val="26"/>
        </w:rPr>
        <w:t xml:space="preserve">    var loginUser = db.KHACH_HANG.FirstOrDefault(kh =&gt; kh.Email == username &amp;&amp; kh.MatKhau == password);</w:t>
      </w:r>
    </w:p>
    <w:p w14:paraId="290A7327" w14:textId="77777777" w:rsidR="00A5234B" w:rsidRDefault="00A5234B">
      <w:pPr>
        <w:rPr>
          <w:rFonts w:eastAsia="Times New Roman" w:cs="Times New Roman"/>
          <w:sz w:val="26"/>
          <w:szCs w:val="26"/>
        </w:rPr>
      </w:pPr>
    </w:p>
    <w:p w14:paraId="10F072F1" w14:textId="77777777" w:rsidR="00A5234B" w:rsidRDefault="00000000">
      <w:pPr>
        <w:rPr>
          <w:rFonts w:eastAsia="Times New Roman" w:cs="Times New Roman"/>
          <w:sz w:val="26"/>
          <w:szCs w:val="26"/>
        </w:rPr>
      </w:pPr>
      <w:r>
        <w:rPr>
          <w:rFonts w:eastAsia="Times New Roman" w:cs="Times New Roman"/>
          <w:sz w:val="26"/>
          <w:szCs w:val="26"/>
        </w:rPr>
        <w:t xml:space="preserve">    if (loginSingle == null)</w:t>
      </w:r>
    </w:p>
    <w:p w14:paraId="73763DDF"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1A30884E" w14:textId="77777777" w:rsidR="00A5234B" w:rsidRDefault="00000000">
      <w:pPr>
        <w:rPr>
          <w:rFonts w:eastAsia="Times New Roman" w:cs="Times New Roman"/>
          <w:sz w:val="26"/>
          <w:szCs w:val="26"/>
        </w:rPr>
      </w:pPr>
      <w:r>
        <w:rPr>
          <w:rFonts w:eastAsia="Times New Roman" w:cs="Times New Roman"/>
          <w:sz w:val="26"/>
          <w:szCs w:val="26"/>
        </w:rPr>
        <w:t xml:space="preserve">        if (loginUser == null)</w:t>
      </w:r>
    </w:p>
    <w:p w14:paraId="52E9C837"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6DB2C271" w14:textId="77777777" w:rsidR="00A5234B" w:rsidRDefault="00000000">
      <w:pPr>
        <w:rPr>
          <w:rFonts w:eastAsia="Times New Roman" w:cs="Times New Roman"/>
          <w:sz w:val="26"/>
          <w:szCs w:val="26"/>
        </w:rPr>
      </w:pPr>
      <w:r>
        <w:rPr>
          <w:rFonts w:eastAsia="Times New Roman" w:cs="Times New Roman"/>
          <w:sz w:val="26"/>
          <w:szCs w:val="26"/>
        </w:rPr>
        <w:t xml:space="preserve">            ViewBag.error = "Email đăng nhập hoặc mật khẩu không đúng";</w:t>
      </w:r>
    </w:p>
    <w:p w14:paraId="7DDA486E" w14:textId="77777777" w:rsidR="00A5234B" w:rsidRDefault="00000000">
      <w:pPr>
        <w:rPr>
          <w:rFonts w:eastAsia="Times New Roman" w:cs="Times New Roman"/>
          <w:sz w:val="26"/>
          <w:szCs w:val="26"/>
        </w:rPr>
      </w:pPr>
      <w:r>
        <w:rPr>
          <w:rFonts w:eastAsia="Times New Roman" w:cs="Times New Roman"/>
          <w:sz w:val="26"/>
          <w:szCs w:val="26"/>
        </w:rPr>
        <w:t xml:space="preserve">            return View();</w:t>
      </w:r>
    </w:p>
    <w:p w14:paraId="3A19AD01"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060EE1BF" w14:textId="77777777" w:rsidR="00A5234B" w:rsidRDefault="00000000">
      <w:pPr>
        <w:rPr>
          <w:rFonts w:eastAsia="Times New Roman" w:cs="Times New Roman"/>
          <w:sz w:val="26"/>
          <w:szCs w:val="26"/>
        </w:rPr>
      </w:pPr>
      <w:r>
        <w:rPr>
          <w:rFonts w:eastAsia="Times New Roman" w:cs="Times New Roman"/>
          <w:sz w:val="26"/>
          <w:szCs w:val="26"/>
        </w:rPr>
        <w:t xml:space="preserve">        else</w:t>
      </w:r>
    </w:p>
    <w:p w14:paraId="03F722D3"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3AFFA23D" w14:textId="77777777" w:rsidR="00A5234B" w:rsidRDefault="00000000">
      <w:pPr>
        <w:rPr>
          <w:rFonts w:eastAsia="Times New Roman" w:cs="Times New Roman"/>
          <w:sz w:val="26"/>
          <w:szCs w:val="26"/>
        </w:rPr>
      </w:pPr>
      <w:r>
        <w:rPr>
          <w:rFonts w:eastAsia="Times New Roman" w:cs="Times New Roman"/>
          <w:sz w:val="26"/>
          <w:szCs w:val="26"/>
        </w:rPr>
        <w:t xml:space="preserve">            Session["TenLogin_KH"] = loginUser.TenKH;</w:t>
      </w:r>
    </w:p>
    <w:p w14:paraId="7BFFD0BA" w14:textId="77777777" w:rsidR="00A5234B" w:rsidRDefault="00000000">
      <w:pPr>
        <w:rPr>
          <w:rFonts w:eastAsia="Times New Roman" w:cs="Times New Roman"/>
          <w:sz w:val="26"/>
          <w:szCs w:val="26"/>
        </w:rPr>
      </w:pPr>
      <w:r>
        <w:rPr>
          <w:rFonts w:eastAsia="Times New Roman" w:cs="Times New Roman"/>
          <w:sz w:val="26"/>
          <w:szCs w:val="26"/>
        </w:rPr>
        <w:t xml:space="preserve">            return RedirectToAction("Index", "SanPhams", new {area = ""});</w:t>
      </w:r>
    </w:p>
    <w:p w14:paraId="1FF77638"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737F058D"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6B04EFCD" w14:textId="77777777" w:rsidR="00A5234B" w:rsidRDefault="00000000">
      <w:pPr>
        <w:rPr>
          <w:rFonts w:eastAsia="Times New Roman" w:cs="Times New Roman"/>
          <w:sz w:val="26"/>
          <w:szCs w:val="26"/>
        </w:rPr>
      </w:pPr>
      <w:r>
        <w:rPr>
          <w:rFonts w:eastAsia="Times New Roman" w:cs="Times New Roman"/>
          <w:sz w:val="26"/>
          <w:szCs w:val="26"/>
        </w:rPr>
        <w:t xml:space="preserve">    else</w:t>
      </w:r>
    </w:p>
    <w:p w14:paraId="377075CC"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7063E35B" w14:textId="77777777" w:rsidR="00A5234B" w:rsidRDefault="00000000">
      <w:pPr>
        <w:rPr>
          <w:rFonts w:eastAsia="Times New Roman" w:cs="Times New Roman"/>
          <w:sz w:val="26"/>
          <w:szCs w:val="26"/>
        </w:rPr>
      </w:pPr>
      <w:r>
        <w:rPr>
          <w:rFonts w:eastAsia="Times New Roman" w:cs="Times New Roman"/>
          <w:sz w:val="26"/>
          <w:szCs w:val="26"/>
        </w:rPr>
        <w:t xml:space="preserve">        Session["TenLogin_NV"] = loginSingle.TenNV;</w:t>
      </w:r>
    </w:p>
    <w:p w14:paraId="43160881" w14:textId="77777777" w:rsidR="00A5234B" w:rsidRDefault="00000000">
      <w:pPr>
        <w:rPr>
          <w:rFonts w:eastAsia="Times New Roman" w:cs="Times New Roman"/>
          <w:sz w:val="26"/>
          <w:szCs w:val="26"/>
        </w:rPr>
      </w:pPr>
      <w:r>
        <w:rPr>
          <w:rFonts w:eastAsia="Times New Roman" w:cs="Times New Roman"/>
          <w:sz w:val="26"/>
          <w:szCs w:val="26"/>
        </w:rPr>
        <w:t xml:space="preserve">        return RedirectToAction("Index", "AdminSanPham");</w:t>
      </w:r>
    </w:p>
    <w:p w14:paraId="3F510CD0"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23655A23" w14:textId="77777777" w:rsidR="00A5234B" w:rsidRDefault="00000000">
      <w:pPr>
        <w:rPr>
          <w:rFonts w:eastAsia="Times New Roman" w:cs="Times New Roman"/>
          <w:sz w:val="26"/>
          <w:szCs w:val="26"/>
        </w:rPr>
      </w:pPr>
      <w:r>
        <w:rPr>
          <w:rFonts w:eastAsia="Times New Roman" w:cs="Times New Roman"/>
          <w:sz w:val="26"/>
          <w:szCs w:val="26"/>
        </w:rPr>
        <w:t>}</w:t>
      </w:r>
    </w:p>
    <w:p w14:paraId="023FAAA3" w14:textId="77777777" w:rsidR="00A5234B" w:rsidRDefault="00000000">
      <w:pPr>
        <w:ind w:firstLine="720"/>
        <w:jc w:val="both"/>
        <w:rPr>
          <w:rFonts w:eastAsia="Times New Roman" w:cs="Times New Roman"/>
          <w:sz w:val="26"/>
          <w:szCs w:val="26"/>
        </w:rPr>
      </w:pPr>
      <w:r>
        <w:rPr>
          <w:rFonts w:eastAsia="Times New Roman" w:cs="Times New Roman"/>
          <w:sz w:val="26"/>
          <w:szCs w:val="26"/>
        </w:rPr>
        <w:t>Nếu người dùng không nhập dữ liệu thì hàm sẽ thông báo “Vui lòng nhập email và mật khẩu”.</w:t>
      </w:r>
    </w:p>
    <w:p w14:paraId="5F81F259" w14:textId="77777777" w:rsidR="00A5234B" w:rsidRDefault="00000000">
      <w:pPr>
        <w:ind w:firstLine="720"/>
        <w:jc w:val="both"/>
        <w:rPr>
          <w:rFonts w:eastAsia="Times New Roman" w:cs="Times New Roman"/>
          <w:sz w:val="26"/>
          <w:szCs w:val="26"/>
        </w:rPr>
      </w:pPr>
      <w:r>
        <w:rPr>
          <w:rFonts w:eastAsia="Times New Roman" w:cs="Times New Roman"/>
          <w:sz w:val="26"/>
          <w:szCs w:val="26"/>
        </w:rPr>
        <w:t>Nếu người dùng nhập dữ liệu thì hàm sẽ kiểm tra xem có khách hàng hay nhân viên nào có email và mật khẩu giống thông tin đã cung cấp không. Nếu có, hàm sẽ tiến hành đăng nhập và chuyển sang giao diện dành cho admin (nếu người dùng là một nhân viên) hoặc giao diện dành cho người dùng (nếu người dùng là một khách hàng). Nếu không có, hàm sẽ thông báo “Email đăng nhập hoặc mật khẩu không đúng” đến cho người dùng.</w:t>
      </w:r>
    </w:p>
    <w:p w14:paraId="173B36F3" w14:textId="77777777" w:rsidR="00A5234B" w:rsidRDefault="00000000">
      <w:pPr>
        <w:pStyle w:val="Heading4"/>
        <w:rPr>
          <w:rFonts w:eastAsia="Times New Roman" w:cs="Times New Roman"/>
          <w:color w:val="auto"/>
          <w:szCs w:val="26"/>
        </w:rPr>
      </w:pPr>
      <w:r>
        <w:rPr>
          <w:rFonts w:cs="Times New Roman"/>
          <w:color w:val="auto"/>
          <w:lang w:val="vi-VN"/>
        </w:rPr>
        <w:t>b)</w:t>
      </w:r>
      <w:r>
        <w:rPr>
          <w:rFonts w:cs="Times New Roman"/>
          <w:color w:val="auto"/>
        </w:rPr>
        <w:t xml:space="preserve">Hàm đăng ký tài khoản khách hàng </w:t>
      </w:r>
    </w:p>
    <w:p w14:paraId="55B7C0FF" w14:textId="77777777" w:rsidR="00A5234B" w:rsidRDefault="00000000">
      <w:pPr>
        <w:ind w:left="-135"/>
        <w:rPr>
          <w:rFonts w:eastAsia="Times New Roman" w:cs="Times New Roman"/>
          <w:sz w:val="26"/>
          <w:szCs w:val="26"/>
        </w:rPr>
      </w:pPr>
      <w:r>
        <w:rPr>
          <w:rFonts w:eastAsia="Times New Roman" w:cs="Times New Roman"/>
          <w:sz w:val="26"/>
          <w:szCs w:val="26"/>
        </w:rPr>
        <w:t xml:space="preserve">        [HttpPost]</w:t>
      </w:r>
    </w:p>
    <w:p w14:paraId="0573E3BC" w14:textId="77777777" w:rsidR="00A5234B" w:rsidRDefault="00000000">
      <w:pPr>
        <w:ind w:left="-135"/>
        <w:rPr>
          <w:rFonts w:eastAsia="Times New Roman" w:cs="Times New Roman"/>
          <w:sz w:val="26"/>
          <w:szCs w:val="26"/>
        </w:rPr>
      </w:pPr>
      <w:r>
        <w:rPr>
          <w:rFonts w:eastAsia="Times New Roman" w:cs="Times New Roman"/>
          <w:sz w:val="26"/>
          <w:szCs w:val="26"/>
        </w:rPr>
        <w:t xml:space="preserve">        [ValidateAntiForgeryToken]</w:t>
      </w:r>
    </w:p>
    <w:p w14:paraId="49F468C1" w14:textId="77777777" w:rsidR="00A5234B" w:rsidRDefault="00000000">
      <w:pPr>
        <w:ind w:left="-135"/>
        <w:rPr>
          <w:rFonts w:eastAsia="Times New Roman" w:cs="Times New Roman"/>
          <w:sz w:val="26"/>
          <w:szCs w:val="26"/>
        </w:rPr>
      </w:pPr>
      <w:r>
        <w:rPr>
          <w:rFonts w:eastAsia="Times New Roman" w:cs="Times New Roman"/>
          <w:sz w:val="26"/>
          <w:szCs w:val="26"/>
        </w:rPr>
        <w:t xml:space="preserve">        public ActionResult Register([Bind(Include = "TenKH,SDT,DiaChi,Email,MatKhau,GioiTinh")] KHACH_HANG kHACH_HANG)</w:t>
      </w:r>
    </w:p>
    <w:p w14:paraId="40639C90" w14:textId="77777777" w:rsidR="00A5234B" w:rsidRDefault="00000000">
      <w:pPr>
        <w:ind w:left="-135"/>
        <w:rPr>
          <w:rFonts w:eastAsia="Times New Roman" w:cs="Times New Roman"/>
          <w:sz w:val="26"/>
          <w:szCs w:val="26"/>
        </w:rPr>
      </w:pPr>
      <w:r>
        <w:rPr>
          <w:rFonts w:eastAsia="Times New Roman" w:cs="Times New Roman"/>
          <w:sz w:val="26"/>
          <w:szCs w:val="26"/>
        </w:rPr>
        <w:t xml:space="preserve">        {</w:t>
      </w:r>
    </w:p>
    <w:p w14:paraId="487A2218" w14:textId="77777777" w:rsidR="00A5234B" w:rsidRDefault="00000000">
      <w:pPr>
        <w:ind w:left="-135"/>
        <w:rPr>
          <w:rFonts w:eastAsia="Times New Roman" w:cs="Times New Roman"/>
          <w:sz w:val="26"/>
          <w:szCs w:val="26"/>
        </w:rPr>
      </w:pPr>
      <w:r>
        <w:rPr>
          <w:rFonts w:eastAsia="Times New Roman" w:cs="Times New Roman"/>
          <w:sz w:val="26"/>
          <w:szCs w:val="26"/>
        </w:rPr>
        <w:t xml:space="preserve">                if (ModelState.IsValid)</w:t>
      </w:r>
    </w:p>
    <w:p w14:paraId="107ACE22" w14:textId="77777777" w:rsidR="00A5234B" w:rsidRDefault="00000000">
      <w:pPr>
        <w:ind w:left="-135"/>
        <w:rPr>
          <w:rFonts w:eastAsia="Times New Roman" w:cs="Times New Roman"/>
          <w:sz w:val="26"/>
          <w:szCs w:val="26"/>
        </w:rPr>
      </w:pPr>
      <w:r>
        <w:rPr>
          <w:rFonts w:eastAsia="Times New Roman" w:cs="Times New Roman"/>
          <w:sz w:val="26"/>
          <w:szCs w:val="26"/>
        </w:rPr>
        <w:t xml:space="preserve">                {</w:t>
      </w:r>
    </w:p>
    <w:p w14:paraId="5242B8E8" w14:textId="77777777" w:rsidR="00A5234B" w:rsidRDefault="00000000">
      <w:pPr>
        <w:ind w:left="-135"/>
        <w:rPr>
          <w:rFonts w:eastAsia="Times New Roman" w:cs="Times New Roman"/>
          <w:sz w:val="26"/>
          <w:szCs w:val="26"/>
        </w:rPr>
      </w:pPr>
      <w:r>
        <w:rPr>
          <w:rFonts w:eastAsia="Times New Roman" w:cs="Times New Roman"/>
          <w:sz w:val="26"/>
          <w:szCs w:val="26"/>
        </w:rPr>
        <w:t xml:space="preserve">                    // Tạo mã Khách Hàng tự động</w:t>
      </w:r>
    </w:p>
    <w:p w14:paraId="64BC6BDA" w14:textId="77777777" w:rsidR="00A5234B" w:rsidRDefault="00000000">
      <w:pPr>
        <w:ind w:left="-135"/>
        <w:rPr>
          <w:rFonts w:eastAsia="Times New Roman" w:cs="Times New Roman"/>
          <w:sz w:val="26"/>
          <w:szCs w:val="26"/>
        </w:rPr>
      </w:pPr>
      <w:r>
        <w:rPr>
          <w:rFonts w:eastAsia="Times New Roman" w:cs="Times New Roman"/>
          <w:sz w:val="26"/>
          <w:szCs w:val="26"/>
        </w:rPr>
        <w:lastRenderedPageBreak/>
        <w:t xml:space="preserve">                    kHACH_HANG.MaKH = GenerateCustomerID();</w:t>
      </w:r>
    </w:p>
    <w:p w14:paraId="2B8286A7" w14:textId="77777777" w:rsidR="00A5234B" w:rsidRDefault="00A5234B">
      <w:pPr>
        <w:ind w:left="-135"/>
        <w:rPr>
          <w:rFonts w:eastAsia="Times New Roman" w:cs="Times New Roman"/>
          <w:sz w:val="26"/>
          <w:szCs w:val="26"/>
        </w:rPr>
      </w:pPr>
    </w:p>
    <w:p w14:paraId="49748331" w14:textId="77777777" w:rsidR="00A5234B" w:rsidRDefault="00000000">
      <w:pPr>
        <w:ind w:left="-135"/>
        <w:rPr>
          <w:rFonts w:eastAsia="Times New Roman" w:cs="Times New Roman"/>
          <w:sz w:val="26"/>
          <w:szCs w:val="26"/>
        </w:rPr>
      </w:pPr>
      <w:r>
        <w:rPr>
          <w:rFonts w:eastAsia="Times New Roman" w:cs="Times New Roman"/>
          <w:sz w:val="26"/>
          <w:szCs w:val="26"/>
        </w:rPr>
        <w:t xml:space="preserve">                    // Thêm Khách hàng vào cơ sở dữ liệu</w:t>
      </w:r>
    </w:p>
    <w:p w14:paraId="15D9D66E" w14:textId="77777777" w:rsidR="00A5234B" w:rsidRDefault="00000000">
      <w:pPr>
        <w:ind w:left="-135"/>
        <w:rPr>
          <w:rFonts w:eastAsia="Times New Roman" w:cs="Times New Roman"/>
          <w:sz w:val="26"/>
          <w:szCs w:val="26"/>
        </w:rPr>
      </w:pPr>
      <w:r>
        <w:rPr>
          <w:rFonts w:eastAsia="Times New Roman" w:cs="Times New Roman"/>
          <w:sz w:val="26"/>
          <w:szCs w:val="26"/>
        </w:rPr>
        <w:t xml:space="preserve">                    db.KHACH_HANG.Add(kHACH_HANG);</w:t>
      </w:r>
    </w:p>
    <w:p w14:paraId="6103F574" w14:textId="77777777" w:rsidR="00A5234B" w:rsidRDefault="00000000">
      <w:pPr>
        <w:ind w:left="-135"/>
        <w:rPr>
          <w:rFonts w:eastAsia="Times New Roman" w:cs="Times New Roman"/>
          <w:sz w:val="26"/>
          <w:szCs w:val="26"/>
        </w:rPr>
      </w:pPr>
      <w:r>
        <w:rPr>
          <w:rFonts w:eastAsia="Times New Roman" w:cs="Times New Roman"/>
          <w:sz w:val="26"/>
          <w:szCs w:val="26"/>
        </w:rPr>
        <w:t xml:space="preserve">                    db.SaveChanges();</w:t>
      </w:r>
    </w:p>
    <w:p w14:paraId="6FEC4585" w14:textId="77777777" w:rsidR="00A5234B" w:rsidRDefault="00000000">
      <w:pPr>
        <w:ind w:left="-135"/>
        <w:rPr>
          <w:rFonts w:eastAsia="Times New Roman" w:cs="Times New Roman"/>
          <w:sz w:val="26"/>
          <w:szCs w:val="26"/>
        </w:rPr>
      </w:pPr>
      <w:r>
        <w:rPr>
          <w:rFonts w:eastAsia="Times New Roman" w:cs="Times New Roman"/>
          <w:sz w:val="26"/>
          <w:szCs w:val="26"/>
        </w:rPr>
        <w:t xml:space="preserve">                    return RedirectToAction("Login", "KhachHang");</w:t>
      </w:r>
    </w:p>
    <w:p w14:paraId="5633EC1C" w14:textId="77777777" w:rsidR="00A5234B" w:rsidRDefault="00000000">
      <w:pPr>
        <w:ind w:left="-135"/>
        <w:rPr>
          <w:rFonts w:eastAsia="Times New Roman" w:cs="Times New Roman"/>
          <w:sz w:val="26"/>
          <w:szCs w:val="26"/>
        </w:rPr>
      </w:pPr>
      <w:r>
        <w:rPr>
          <w:rFonts w:eastAsia="Times New Roman" w:cs="Times New Roman"/>
          <w:sz w:val="26"/>
          <w:szCs w:val="26"/>
        </w:rPr>
        <w:t xml:space="preserve">            }</w:t>
      </w:r>
    </w:p>
    <w:p w14:paraId="20F5E47C" w14:textId="77777777" w:rsidR="00A5234B" w:rsidRDefault="00000000">
      <w:pPr>
        <w:ind w:left="-135"/>
        <w:rPr>
          <w:rFonts w:eastAsia="Times New Roman" w:cs="Times New Roman"/>
          <w:sz w:val="26"/>
          <w:szCs w:val="26"/>
        </w:rPr>
      </w:pPr>
      <w:r>
        <w:rPr>
          <w:rFonts w:eastAsia="Times New Roman" w:cs="Times New Roman"/>
          <w:sz w:val="26"/>
          <w:szCs w:val="26"/>
        </w:rPr>
        <w:t xml:space="preserve">            return View(kHACH_HANG);</w:t>
      </w:r>
    </w:p>
    <w:p w14:paraId="144B3B9F" w14:textId="77777777" w:rsidR="00A5234B" w:rsidRDefault="00000000">
      <w:pPr>
        <w:ind w:left="-135"/>
        <w:rPr>
          <w:rFonts w:eastAsia="Times New Roman" w:cs="Times New Roman"/>
          <w:sz w:val="26"/>
          <w:szCs w:val="26"/>
        </w:rPr>
      </w:pPr>
      <w:r>
        <w:rPr>
          <w:rFonts w:eastAsia="Times New Roman" w:cs="Times New Roman"/>
          <w:sz w:val="26"/>
          <w:szCs w:val="26"/>
        </w:rPr>
        <w:t xml:space="preserve">        }</w:t>
      </w:r>
    </w:p>
    <w:p w14:paraId="253AFCAF" w14:textId="77777777" w:rsidR="00A5234B" w:rsidRDefault="00000000">
      <w:pPr>
        <w:ind w:left="720"/>
        <w:jc w:val="both"/>
        <w:rPr>
          <w:rFonts w:eastAsia="Times New Roman" w:cs="Times New Roman"/>
          <w:sz w:val="26"/>
          <w:szCs w:val="26"/>
        </w:rPr>
      </w:pPr>
      <w:r>
        <w:rPr>
          <w:rFonts w:eastAsia="Times New Roman" w:cs="Times New Roman"/>
          <w:sz w:val="26"/>
          <w:szCs w:val="26"/>
        </w:rPr>
        <w:t xml:space="preserve">Hàm này được sử dụng để đăng ký mới một khách hàng mới. </w:t>
      </w:r>
    </w:p>
    <w:p w14:paraId="62FC88B5" w14:textId="77777777" w:rsidR="00A5234B" w:rsidRDefault="00000000">
      <w:pPr>
        <w:ind w:left="141" w:firstLine="578"/>
        <w:jc w:val="both"/>
        <w:rPr>
          <w:rFonts w:eastAsia="Times New Roman" w:cs="Times New Roman"/>
          <w:sz w:val="26"/>
          <w:szCs w:val="26"/>
        </w:rPr>
      </w:pPr>
      <w:r>
        <w:rPr>
          <w:rFonts w:eastAsia="Times New Roman" w:cs="Times New Roman"/>
          <w:sz w:val="26"/>
          <w:szCs w:val="26"/>
        </w:rPr>
        <w:t xml:space="preserve">Đầu tiên, kiểm tra xem dữ liệu nhập vào có hợp lệ không, tạo mã Khách Hàng tự động,thêm Khách hàng vào cơ sở dữ liệu, chuyển hướng người dùng đến trang đăng nhập sau khi đăng ký thành công, nếu dữ liệu không hợp lệ, trả về lại view đăng ký để người dùng nhập lại. </w:t>
      </w:r>
    </w:p>
    <w:p w14:paraId="0D157E5E" w14:textId="77777777" w:rsidR="00A5234B" w:rsidRDefault="00000000">
      <w:pPr>
        <w:pStyle w:val="Heading4"/>
        <w:rPr>
          <w:rFonts w:cs="Times New Roman"/>
          <w:color w:val="auto"/>
        </w:rPr>
      </w:pPr>
      <w:r>
        <w:rPr>
          <w:rFonts w:cs="Times New Roman"/>
          <w:color w:val="auto"/>
          <w:lang w:val="vi-VN"/>
        </w:rPr>
        <w:t>c)</w:t>
      </w:r>
      <w:r>
        <w:rPr>
          <w:rFonts w:cs="Times New Roman"/>
          <w:color w:val="auto"/>
        </w:rPr>
        <w:t xml:space="preserve">Hàm tra cứu khách hàng </w:t>
      </w:r>
    </w:p>
    <w:p w14:paraId="0C9DA43C" w14:textId="77777777" w:rsidR="00A5234B" w:rsidRDefault="00000000">
      <w:pPr>
        <w:ind w:left="1133" w:hanging="1275"/>
        <w:rPr>
          <w:rFonts w:eastAsia="Times New Roman" w:cs="Times New Roman"/>
          <w:sz w:val="26"/>
          <w:szCs w:val="26"/>
        </w:rPr>
      </w:pPr>
      <w:r>
        <w:rPr>
          <w:rFonts w:eastAsia="Times New Roman" w:cs="Times New Roman"/>
          <w:sz w:val="26"/>
          <w:szCs w:val="26"/>
        </w:rPr>
        <w:t xml:space="preserve">        [HttpPost]</w:t>
      </w:r>
    </w:p>
    <w:p w14:paraId="16B23B3C" w14:textId="77777777" w:rsidR="00A5234B" w:rsidRDefault="00000000">
      <w:pPr>
        <w:ind w:left="1133" w:hanging="1275"/>
        <w:rPr>
          <w:rFonts w:eastAsia="Times New Roman" w:cs="Times New Roman"/>
          <w:sz w:val="26"/>
          <w:szCs w:val="26"/>
        </w:rPr>
      </w:pPr>
      <w:r>
        <w:rPr>
          <w:rFonts w:eastAsia="Times New Roman" w:cs="Times New Roman"/>
          <w:sz w:val="26"/>
          <w:szCs w:val="26"/>
        </w:rPr>
        <w:t xml:space="preserve">        public ActionResult Index(string tenKH)</w:t>
      </w:r>
    </w:p>
    <w:p w14:paraId="4E97316E" w14:textId="77777777" w:rsidR="00A5234B" w:rsidRDefault="00000000">
      <w:pPr>
        <w:ind w:left="1133" w:hanging="1275"/>
        <w:rPr>
          <w:rFonts w:eastAsia="Times New Roman" w:cs="Times New Roman"/>
          <w:sz w:val="26"/>
          <w:szCs w:val="26"/>
        </w:rPr>
      </w:pPr>
      <w:r>
        <w:rPr>
          <w:rFonts w:eastAsia="Times New Roman" w:cs="Times New Roman"/>
          <w:sz w:val="26"/>
          <w:szCs w:val="26"/>
        </w:rPr>
        <w:t xml:space="preserve">        {</w:t>
      </w:r>
    </w:p>
    <w:p w14:paraId="1950317D" w14:textId="77777777" w:rsidR="00A5234B" w:rsidRDefault="00000000">
      <w:pPr>
        <w:ind w:left="1133" w:hanging="1275"/>
        <w:rPr>
          <w:rFonts w:eastAsia="Times New Roman" w:cs="Times New Roman"/>
          <w:sz w:val="26"/>
          <w:szCs w:val="26"/>
        </w:rPr>
      </w:pPr>
      <w:r>
        <w:rPr>
          <w:rFonts w:eastAsia="Times New Roman" w:cs="Times New Roman"/>
          <w:sz w:val="26"/>
          <w:szCs w:val="26"/>
        </w:rPr>
        <w:t xml:space="preserve">            if (Session["TenLogin_NV"] != null)</w:t>
      </w:r>
    </w:p>
    <w:p w14:paraId="34874ACC" w14:textId="77777777" w:rsidR="00A5234B" w:rsidRDefault="00000000">
      <w:pPr>
        <w:ind w:left="1133" w:hanging="1275"/>
        <w:rPr>
          <w:rFonts w:eastAsia="Times New Roman" w:cs="Times New Roman"/>
          <w:sz w:val="26"/>
          <w:szCs w:val="26"/>
        </w:rPr>
      </w:pPr>
      <w:r>
        <w:rPr>
          <w:rFonts w:eastAsia="Times New Roman" w:cs="Times New Roman"/>
          <w:sz w:val="26"/>
          <w:szCs w:val="26"/>
        </w:rPr>
        <w:t xml:space="preserve">            {</w:t>
      </w:r>
    </w:p>
    <w:p w14:paraId="454D4B67" w14:textId="77777777" w:rsidR="00A5234B" w:rsidRDefault="00000000">
      <w:pPr>
        <w:ind w:left="1133" w:hanging="1275"/>
        <w:rPr>
          <w:rFonts w:eastAsia="Times New Roman" w:cs="Times New Roman"/>
          <w:sz w:val="26"/>
          <w:szCs w:val="26"/>
        </w:rPr>
      </w:pPr>
      <w:r>
        <w:rPr>
          <w:rFonts w:eastAsia="Times New Roman" w:cs="Times New Roman"/>
          <w:sz w:val="26"/>
          <w:szCs w:val="26"/>
        </w:rPr>
        <w:t xml:space="preserve">                ViewBag.TenLogin_NV = Session["TenLogin_NV"];</w:t>
      </w:r>
    </w:p>
    <w:p w14:paraId="41527959" w14:textId="77777777" w:rsidR="00A5234B" w:rsidRDefault="00000000">
      <w:pPr>
        <w:ind w:left="1133" w:hanging="1275"/>
        <w:rPr>
          <w:rFonts w:eastAsia="Times New Roman" w:cs="Times New Roman"/>
          <w:sz w:val="26"/>
          <w:szCs w:val="26"/>
        </w:rPr>
      </w:pPr>
      <w:r>
        <w:rPr>
          <w:rFonts w:eastAsia="Times New Roman" w:cs="Times New Roman"/>
          <w:sz w:val="26"/>
          <w:szCs w:val="26"/>
        </w:rPr>
        <w:t xml:space="preserve">            }</w:t>
      </w:r>
    </w:p>
    <w:p w14:paraId="14061763" w14:textId="77777777" w:rsidR="00A5234B" w:rsidRDefault="00A5234B">
      <w:pPr>
        <w:ind w:left="1133" w:hanging="1275"/>
        <w:rPr>
          <w:rFonts w:eastAsia="Times New Roman" w:cs="Times New Roman"/>
          <w:sz w:val="26"/>
          <w:szCs w:val="26"/>
        </w:rPr>
      </w:pPr>
    </w:p>
    <w:p w14:paraId="48BBF274" w14:textId="77777777" w:rsidR="00A5234B" w:rsidRDefault="00000000">
      <w:pPr>
        <w:ind w:left="1133" w:hanging="1275"/>
        <w:rPr>
          <w:rFonts w:eastAsia="Times New Roman" w:cs="Times New Roman"/>
          <w:sz w:val="26"/>
          <w:szCs w:val="26"/>
        </w:rPr>
      </w:pPr>
      <w:r>
        <w:rPr>
          <w:rFonts w:eastAsia="Times New Roman" w:cs="Times New Roman"/>
          <w:sz w:val="26"/>
          <w:szCs w:val="26"/>
        </w:rPr>
        <w:t xml:space="preserve">            if (!string.IsNullOrEmpty(tenKH))</w:t>
      </w:r>
    </w:p>
    <w:p w14:paraId="6D511C89" w14:textId="77777777" w:rsidR="00A5234B" w:rsidRDefault="00000000">
      <w:pPr>
        <w:ind w:left="1133" w:hanging="1275"/>
        <w:rPr>
          <w:rFonts w:eastAsia="Times New Roman" w:cs="Times New Roman"/>
          <w:sz w:val="26"/>
          <w:szCs w:val="26"/>
        </w:rPr>
      </w:pPr>
      <w:r>
        <w:rPr>
          <w:rFonts w:eastAsia="Times New Roman" w:cs="Times New Roman"/>
          <w:sz w:val="26"/>
          <w:szCs w:val="26"/>
        </w:rPr>
        <w:t xml:space="preserve">            {</w:t>
      </w:r>
    </w:p>
    <w:p w14:paraId="5BC0B026" w14:textId="77777777" w:rsidR="00A5234B" w:rsidRDefault="00000000">
      <w:pPr>
        <w:ind w:left="1133" w:hanging="1275"/>
        <w:rPr>
          <w:rFonts w:eastAsia="Times New Roman" w:cs="Times New Roman"/>
          <w:sz w:val="26"/>
          <w:szCs w:val="26"/>
        </w:rPr>
      </w:pPr>
      <w:r>
        <w:rPr>
          <w:rFonts w:eastAsia="Times New Roman" w:cs="Times New Roman"/>
          <w:sz w:val="26"/>
          <w:szCs w:val="26"/>
        </w:rPr>
        <w:t xml:space="preserve">                tenKH = System.Text.RegularExpressions.Regex.Replace(tenKH.Trim(), @"\s+", " ");</w:t>
      </w:r>
    </w:p>
    <w:p w14:paraId="0A328FBA" w14:textId="77777777" w:rsidR="00A5234B" w:rsidRDefault="00A5234B">
      <w:pPr>
        <w:ind w:left="1133" w:hanging="1275"/>
        <w:rPr>
          <w:rFonts w:eastAsia="Times New Roman" w:cs="Times New Roman"/>
          <w:sz w:val="26"/>
          <w:szCs w:val="26"/>
        </w:rPr>
      </w:pPr>
    </w:p>
    <w:p w14:paraId="50C097F4" w14:textId="77777777" w:rsidR="00A5234B" w:rsidRDefault="00000000">
      <w:pPr>
        <w:ind w:left="1133" w:hanging="1275"/>
        <w:rPr>
          <w:rFonts w:eastAsia="Times New Roman" w:cs="Times New Roman"/>
          <w:sz w:val="26"/>
          <w:szCs w:val="26"/>
        </w:rPr>
      </w:pPr>
      <w:r>
        <w:rPr>
          <w:rFonts w:eastAsia="Times New Roman" w:cs="Times New Roman"/>
          <w:sz w:val="26"/>
          <w:szCs w:val="26"/>
        </w:rPr>
        <w:t xml:space="preserve">                var khachHangs = db.KHACH_HANG.Where(kh =&gt; kh.TenKH.Contains(tenKH)).ToList();</w:t>
      </w:r>
    </w:p>
    <w:p w14:paraId="07924D20" w14:textId="77777777" w:rsidR="00A5234B" w:rsidRDefault="00000000">
      <w:pPr>
        <w:ind w:left="1133" w:hanging="1275"/>
        <w:rPr>
          <w:rFonts w:eastAsia="Times New Roman" w:cs="Times New Roman"/>
          <w:sz w:val="26"/>
          <w:szCs w:val="26"/>
        </w:rPr>
      </w:pPr>
      <w:r>
        <w:rPr>
          <w:rFonts w:eastAsia="Times New Roman" w:cs="Times New Roman"/>
          <w:sz w:val="26"/>
          <w:szCs w:val="26"/>
        </w:rPr>
        <w:t xml:space="preserve">                return View(khachHangs);</w:t>
      </w:r>
    </w:p>
    <w:p w14:paraId="12A5842B" w14:textId="77777777" w:rsidR="00A5234B" w:rsidRDefault="00000000">
      <w:pPr>
        <w:ind w:left="1133" w:hanging="1275"/>
        <w:rPr>
          <w:rFonts w:eastAsia="Times New Roman" w:cs="Times New Roman"/>
          <w:sz w:val="26"/>
          <w:szCs w:val="26"/>
        </w:rPr>
      </w:pPr>
      <w:r>
        <w:rPr>
          <w:rFonts w:eastAsia="Times New Roman" w:cs="Times New Roman"/>
          <w:sz w:val="26"/>
          <w:szCs w:val="26"/>
        </w:rPr>
        <w:t xml:space="preserve">            }</w:t>
      </w:r>
    </w:p>
    <w:p w14:paraId="72CC1A4B" w14:textId="77777777" w:rsidR="00A5234B" w:rsidRDefault="00A5234B">
      <w:pPr>
        <w:ind w:left="1133" w:hanging="1275"/>
        <w:rPr>
          <w:rFonts w:eastAsia="Times New Roman" w:cs="Times New Roman"/>
          <w:sz w:val="26"/>
          <w:szCs w:val="26"/>
        </w:rPr>
      </w:pPr>
    </w:p>
    <w:p w14:paraId="1B19A3B0" w14:textId="77777777" w:rsidR="00A5234B" w:rsidRDefault="00000000">
      <w:pPr>
        <w:ind w:left="1133" w:hanging="1275"/>
        <w:rPr>
          <w:rFonts w:eastAsia="Times New Roman" w:cs="Times New Roman"/>
          <w:sz w:val="26"/>
          <w:szCs w:val="26"/>
        </w:rPr>
      </w:pPr>
      <w:r>
        <w:rPr>
          <w:rFonts w:eastAsia="Times New Roman" w:cs="Times New Roman"/>
          <w:sz w:val="26"/>
          <w:szCs w:val="26"/>
        </w:rPr>
        <w:t xml:space="preserve">            return View(db.KHACH_HANG.ToList());</w:t>
      </w:r>
    </w:p>
    <w:p w14:paraId="41A954E7" w14:textId="77777777" w:rsidR="00A5234B" w:rsidRDefault="00000000">
      <w:pPr>
        <w:ind w:left="1133" w:hanging="1275"/>
        <w:rPr>
          <w:rFonts w:eastAsia="Times New Roman" w:cs="Times New Roman"/>
          <w:sz w:val="26"/>
          <w:szCs w:val="26"/>
        </w:rPr>
      </w:pPr>
      <w:r>
        <w:rPr>
          <w:rFonts w:eastAsia="Times New Roman" w:cs="Times New Roman"/>
          <w:sz w:val="26"/>
          <w:szCs w:val="26"/>
        </w:rPr>
        <w:t xml:space="preserve">        }</w:t>
      </w:r>
    </w:p>
    <w:p w14:paraId="182B0414" w14:textId="77777777" w:rsidR="00A5234B" w:rsidRDefault="00000000">
      <w:pPr>
        <w:ind w:left="141" w:firstLine="566"/>
        <w:rPr>
          <w:rFonts w:eastAsia="Times New Roman" w:cs="Times New Roman"/>
          <w:sz w:val="26"/>
          <w:szCs w:val="26"/>
        </w:rPr>
      </w:pPr>
      <w:r>
        <w:rPr>
          <w:rFonts w:eastAsia="Times New Roman" w:cs="Times New Roman"/>
          <w:sz w:val="26"/>
          <w:szCs w:val="26"/>
        </w:rPr>
        <w:t xml:space="preserve">Hàm này được sử dụng để tìm kiếm khách hàng dựa trên tên khách hàng, kiểm tra xem người nhân viên đã đăng nhập hay chưa. </w:t>
      </w:r>
    </w:p>
    <w:p w14:paraId="454824CB" w14:textId="77777777" w:rsidR="00A5234B" w:rsidRDefault="00000000">
      <w:pPr>
        <w:ind w:left="141" w:firstLine="566"/>
        <w:rPr>
          <w:rFonts w:eastAsia="Times New Roman" w:cs="Times New Roman"/>
          <w:sz w:val="26"/>
          <w:szCs w:val="26"/>
        </w:rPr>
      </w:pPr>
      <w:r>
        <w:rPr>
          <w:rFonts w:eastAsia="Times New Roman" w:cs="Times New Roman"/>
          <w:sz w:val="26"/>
          <w:szCs w:val="26"/>
        </w:rPr>
        <w:t xml:space="preserve">Nếu đã đăng nhập, hiển thị thông tin đăng nhập trên giao diện.Kiểm tra xem người nhân viên đã nhập tên khách hàng hay chưa. </w:t>
      </w:r>
    </w:p>
    <w:p w14:paraId="7BB85C0E" w14:textId="77777777" w:rsidR="00A5234B" w:rsidRDefault="00000000">
      <w:pPr>
        <w:ind w:left="141" w:firstLine="566"/>
        <w:rPr>
          <w:rFonts w:eastAsia="Times New Roman" w:cs="Times New Roman"/>
          <w:sz w:val="26"/>
          <w:szCs w:val="26"/>
        </w:rPr>
      </w:pPr>
      <w:r>
        <w:rPr>
          <w:rFonts w:eastAsia="Times New Roman" w:cs="Times New Roman"/>
          <w:sz w:val="26"/>
          <w:szCs w:val="26"/>
        </w:rPr>
        <w:t xml:space="preserve">Xử lý chuỗi nhập vào, loại bỏ khoảng trắng thừa. Tìm kiếm khách hàng có tên chứa phần tên được nhập vào.Trả về view hiển thị danh sách khách hàng tìm được. </w:t>
      </w:r>
    </w:p>
    <w:p w14:paraId="6AB07CE5" w14:textId="77777777" w:rsidR="00A5234B" w:rsidRDefault="00000000">
      <w:pPr>
        <w:ind w:left="141" w:firstLine="566"/>
        <w:rPr>
          <w:rFonts w:eastAsia="Times New Roman" w:cs="Times New Roman"/>
          <w:sz w:val="26"/>
          <w:szCs w:val="26"/>
        </w:rPr>
      </w:pPr>
      <w:r>
        <w:rPr>
          <w:rFonts w:eastAsia="Times New Roman" w:cs="Times New Roman"/>
          <w:sz w:val="26"/>
          <w:szCs w:val="26"/>
        </w:rPr>
        <w:lastRenderedPageBreak/>
        <w:t>Nếu không có tên khách hàng được nhập vào, hiển thị tất cả khách hàng.</w:t>
      </w:r>
    </w:p>
    <w:p w14:paraId="0FB4481E" w14:textId="77777777" w:rsidR="00A5234B" w:rsidRDefault="00000000">
      <w:pPr>
        <w:pStyle w:val="Heading3"/>
        <w:rPr>
          <w:rFonts w:cs="Times New Roman"/>
          <w:color w:val="auto"/>
        </w:rPr>
      </w:pPr>
      <w:bookmarkStart w:id="61" w:name="_Toc1190"/>
      <w:bookmarkStart w:id="62" w:name="_Toc167901465"/>
      <w:r>
        <w:rPr>
          <w:rFonts w:cs="Times New Roman"/>
          <w:color w:val="auto"/>
          <w:lang w:val="vi-VN"/>
        </w:rPr>
        <w:t>4.</w:t>
      </w:r>
      <w:r>
        <w:rPr>
          <w:rFonts w:cs="Times New Roman"/>
          <w:color w:val="auto"/>
        </w:rPr>
        <w:t>3.3 Thiết kế xử lý Bán Hàng</w:t>
      </w:r>
      <w:bookmarkEnd w:id="61"/>
      <w:bookmarkEnd w:id="62"/>
      <w:r>
        <w:rPr>
          <w:rFonts w:cs="Times New Roman"/>
          <w:color w:val="auto"/>
        </w:rPr>
        <w:t xml:space="preserve"> </w:t>
      </w:r>
    </w:p>
    <w:p w14:paraId="123F6218" w14:textId="77777777" w:rsidR="00A5234B" w:rsidRDefault="00000000">
      <w:pPr>
        <w:pStyle w:val="Heading4"/>
        <w:numPr>
          <w:ilvl w:val="0"/>
          <w:numId w:val="13"/>
        </w:numPr>
        <w:rPr>
          <w:rFonts w:cs="Times New Roman"/>
          <w:color w:val="auto"/>
        </w:rPr>
      </w:pPr>
      <w:r>
        <w:rPr>
          <w:rFonts w:cs="Times New Roman"/>
          <w:color w:val="auto"/>
        </w:rPr>
        <w:t xml:space="preserve">Hàm đặt hàng </w:t>
      </w:r>
    </w:p>
    <w:p w14:paraId="24A2F93A" w14:textId="77777777" w:rsidR="00A5234B" w:rsidRDefault="00000000">
      <w:pPr>
        <w:rPr>
          <w:rFonts w:eastAsia="Times New Roman" w:cs="Times New Roman"/>
          <w:sz w:val="26"/>
          <w:szCs w:val="26"/>
        </w:rPr>
      </w:pPr>
      <w:r>
        <w:rPr>
          <w:rFonts w:eastAsia="Times New Roman" w:cs="Times New Roman"/>
          <w:sz w:val="26"/>
          <w:szCs w:val="26"/>
        </w:rPr>
        <w:t xml:space="preserve">        [HttpPost]</w:t>
      </w:r>
    </w:p>
    <w:p w14:paraId="1B3FFCFD" w14:textId="77777777" w:rsidR="00A5234B" w:rsidRDefault="00000000">
      <w:pPr>
        <w:rPr>
          <w:rFonts w:eastAsia="Times New Roman" w:cs="Times New Roman"/>
          <w:sz w:val="26"/>
          <w:szCs w:val="26"/>
        </w:rPr>
      </w:pPr>
      <w:r>
        <w:rPr>
          <w:rFonts w:eastAsia="Times New Roman" w:cs="Times New Roman"/>
          <w:sz w:val="26"/>
          <w:szCs w:val="26"/>
        </w:rPr>
        <w:t xml:space="preserve">        [ValidateAntiForgeryToken]</w:t>
      </w:r>
    </w:p>
    <w:p w14:paraId="00D9445D" w14:textId="77777777" w:rsidR="00A5234B" w:rsidRDefault="00000000">
      <w:pPr>
        <w:rPr>
          <w:rFonts w:eastAsia="Times New Roman" w:cs="Times New Roman"/>
          <w:sz w:val="26"/>
          <w:szCs w:val="26"/>
        </w:rPr>
      </w:pPr>
      <w:r>
        <w:rPr>
          <w:rFonts w:eastAsia="Times New Roman" w:cs="Times New Roman"/>
          <w:sz w:val="26"/>
          <w:szCs w:val="26"/>
        </w:rPr>
        <w:t xml:space="preserve">        public ActionResult BuyProduct(string MaSP, string TenLogin_KH, int soLuong)</w:t>
      </w:r>
    </w:p>
    <w:p w14:paraId="2A205E15" w14:textId="77777777" w:rsidR="00A5234B" w:rsidRDefault="00000000">
      <w:pPr>
        <w:rPr>
          <w:rFonts w:eastAsia="Times New Roman" w:cs="Times New Roman"/>
          <w:sz w:val="26"/>
          <w:szCs w:val="26"/>
        </w:rPr>
      </w:pPr>
      <w:r>
        <w:rPr>
          <w:rFonts w:eastAsia="Times New Roman" w:cs="Times New Roman"/>
          <w:sz w:val="26"/>
          <w:szCs w:val="26"/>
        </w:rPr>
        <w:t xml:space="preserve">        { var product = db.SANPHAMs.Find(MaSP);</w:t>
      </w:r>
    </w:p>
    <w:p w14:paraId="36C60B3F" w14:textId="77777777" w:rsidR="00A5234B" w:rsidRDefault="00000000">
      <w:pPr>
        <w:rPr>
          <w:rFonts w:eastAsia="Times New Roman" w:cs="Times New Roman"/>
          <w:sz w:val="26"/>
          <w:szCs w:val="26"/>
        </w:rPr>
      </w:pPr>
      <w:r>
        <w:rPr>
          <w:rFonts w:eastAsia="Times New Roman" w:cs="Times New Roman"/>
          <w:sz w:val="26"/>
          <w:szCs w:val="26"/>
        </w:rPr>
        <w:t xml:space="preserve">            var customer = db.KHACH_HANG.FirstOrDefault(k =&gt; k.TenKH == TenLogin_KH);</w:t>
      </w:r>
    </w:p>
    <w:p w14:paraId="66AA3707" w14:textId="77777777" w:rsidR="00A5234B" w:rsidRDefault="00000000">
      <w:pPr>
        <w:rPr>
          <w:rFonts w:eastAsia="Times New Roman" w:cs="Times New Roman"/>
          <w:sz w:val="26"/>
          <w:szCs w:val="26"/>
        </w:rPr>
      </w:pPr>
      <w:r>
        <w:rPr>
          <w:rFonts w:eastAsia="Times New Roman" w:cs="Times New Roman"/>
          <w:sz w:val="26"/>
          <w:szCs w:val="26"/>
        </w:rPr>
        <w:t xml:space="preserve">            var nhanvien = db.NHAN_VIEN.FirstOrDefault();</w:t>
      </w:r>
    </w:p>
    <w:p w14:paraId="2B0E0679" w14:textId="77777777" w:rsidR="00A5234B" w:rsidRDefault="00000000">
      <w:pPr>
        <w:rPr>
          <w:rFonts w:eastAsia="Times New Roman" w:cs="Times New Roman"/>
          <w:sz w:val="26"/>
          <w:szCs w:val="26"/>
        </w:rPr>
      </w:pPr>
      <w:r>
        <w:rPr>
          <w:rFonts w:eastAsia="Times New Roman" w:cs="Times New Roman"/>
          <w:sz w:val="26"/>
          <w:szCs w:val="26"/>
        </w:rPr>
        <w:t xml:space="preserve">            if (product == null)</w:t>
      </w:r>
    </w:p>
    <w:p w14:paraId="541B1E42" w14:textId="77777777" w:rsidR="00A5234B" w:rsidRDefault="00000000">
      <w:pPr>
        <w:rPr>
          <w:rFonts w:eastAsia="Times New Roman" w:cs="Times New Roman"/>
          <w:sz w:val="26"/>
          <w:szCs w:val="26"/>
        </w:rPr>
      </w:pPr>
      <w:r>
        <w:rPr>
          <w:rFonts w:eastAsia="Times New Roman" w:cs="Times New Roman"/>
          <w:sz w:val="26"/>
          <w:szCs w:val="26"/>
        </w:rPr>
        <w:t xml:space="preserve">            { return HttpNotFound("Product not found."); }</w:t>
      </w:r>
    </w:p>
    <w:p w14:paraId="2F649CB3" w14:textId="77777777" w:rsidR="00A5234B" w:rsidRDefault="00000000">
      <w:pPr>
        <w:rPr>
          <w:rFonts w:eastAsia="Times New Roman" w:cs="Times New Roman"/>
          <w:sz w:val="26"/>
          <w:szCs w:val="26"/>
        </w:rPr>
      </w:pPr>
      <w:r>
        <w:rPr>
          <w:rFonts w:eastAsia="Times New Roman" w:cs="Times New Roman"/>
          <w:sz w:val="26"/>
          <w:szCs w:val="26"/>
        </w:rPr>
        <w:t xml:space="preserve">            if (customer == null)</w:t>
      </w:r>
    </w:p>
    <w:p w14:paraId="41DC46E2" w14:textId="77777777" w:rsidR="00A5234B" w:rsidRDefault="00000000">
      <w:pPr>
        <w:rPr>
          <w:rFonts w:eastAsia="Times New Roman" w:cs="Times New Roman"/>
          <w:sz w:val="26"/>
          <w:szCs w:val="26"/>
        </w:rPr>
      </w:pPr>
      <w:r>
        <w:rPr>
          <w:rFonts w:eastAsia="Times New Roman" w:cs="Times New Roman"/>
          <w:sz w:val="26"/>
          <w:szCs w:val="26"/>
        </w:rPr>
        <w:t xml:space="preserve">            {return HttpNotFound("Customer not found."); }</w:t>
      </w:r>
    </w:p>
    <w:p w14:paraId="3A982D5C" w14:textId="77777777" w:rsidR="00A5234B" w:rsidRDefault="00000000">
      <w:pPr>
        <w:rPr>
          <w:rFonts w:eastAsia="Times New Roman" w:cs="Times New Roman"/>
          <w:sz w:val="26"/>
          <w:szCs w:val="26"/>
        </w:rPr>
      </w:pPr>
      <w:r>
        <w:rPr>
          <w:rFonts w:eastAsia="Times New Roman" w:cs="Times New Roman"/>
          <w:sz w:val="26"/>
          <w:szCs w:val="26"/>
        </w:rPr>
        <w:t xml:space="preserve">            if (nhanvien == null)</w:t>
      </w:r>
    </w:p>
    <w:p w14:paraId="7B10F36B" w14:textId="77777777" w:rsidR="00A5234B" w:rsidRDefault="00000000">
      <w:pPr>
        <w:rPr>
          <w:rFonts w:eastAsia="Times New Roman" w:cs="Times New Roman"/>
          <w:sz w:val="26"/>
          <w:szCs w:val="26"/>
        </w:rPr>
      </w:pPr>
      <w:r>
        <w:rPr>
          <w:rFonts w:eastAsia="Times New Roman" w:cs="Times New Roman"/>
          <w:sz w:val="26"/>
          <w:szCs w:val="26"/>
        </w:rPr>
        <w:t xml:space="preserve">            { return HttpNotFound("Employee not found."); }</w:t>
      </w:r>
    </w:p>
    <w:p w14:paraId="54573745" w14:textId="77777777" w:rsidR="00A5234B" w:rsidRDefault="00000000">
      <w:pPr>
        <w:rPr>
          <w:rFonts w:eastAsia="Times New Roman" w:cs="Times New Roman"/>
          <w:sz w:val="26"/>
          <w:szCs w:val="26"/>
        </w:rPr>
      </w:pPr>
      <w:r>
        <w:rPr>
          <w:rFonts w:eastAsia="Times New Roman" w:cs="Times New Roman"/>
          <w:sz w:val="26"/>
          <w:szCs w:val="26"/>
        </w:rPr>
        <w:t xml:space="preserve">            product.SoLuong -= soLuong;</w:t>
      </w:r>
    </w:p>
    <w:p w14:paraId="30F04562" w14:textId="77777777" w:rsidR="00A5234B" w:rsidRDefault="00000000">
      <w:pPr>
        <w:rPr>
          <w:rFonts w:eastAsia="Times New Roman" w:cs="Times New Roman"/>
          <w:sz w:val="26"/>
          <w:szCs w:val="26"/>
        </w:rPr>
      </w:pPr>
      <w:r>
        <w:rPr>
          <w:rFonts w:eastAsia="Times New Roman" w:cs="Times New Roman"/>
          <w:sz w:val="26"/>
          <w:szCs w:val="26"/>
        </w:rPr>
        <w:t xml:space="preserve">            db.SaveChanges();</w:t>
      </w:r>
    </w:p>
    <w:p w14:paraId="0CA288FC" w14:textId="77777777" w:rsidR="00A5234B" w:rsidRDefault="00000000">
      <w:pPr>
        <w:rPr>
          <w:rFonts w:eastAsia="Times New Roman" w:cs="Times New Roman"/>
          <w:sz w:val="26"/>
          <w:szCs w:val="26"/>
        </w:rPr>
      </w:pPr>
      <w:r>
        <w:rPr>
          <w:rFonts w:eastAsia="Times New Roman" w:cs="Times New Roman"/>
          <w:sz w:val="26"/>
          <w:szCs w:val="26"/>
        </w:rPr>
        <w:t xml:space="preserve">            HOA_DON hoaDon = new HOA_DON</w:t>
      </w:r>
    </w:p>
    <w:p w14:paraId="526DF0DB" w14:textId="77777777" w:rsidR="00A5234B" w:rsidRDefault="00000000">
      <w:pPr>
        <w:rPr>
          <w:rFonts w:eastAsia="Times New Roman" w:cs="Times New Roman"/>
          <w:sz w:val="26"/>
          <w:szCs w:val="26"/>
        </w:rPr>
      </w:pPr>
      <w:r>
        <w:rPr>
          <w:rFonts w:eastAsia="Times New Roman" w:cs="Times New Roman"/>
          <w:sz w:val="26"/>
          <w:szCs w:val="26"/>
        </w:rPr>
        <w:t xml:space="preserve">            {  MaHD = LayMaHD(), </w:t>
      </w:r>
    </w:p>
    <w:p w14:paraId="5EBDDC12" w14:textId="77777777" w:rsidR="00A5234B" w:rsidRDefault="00000000">
      <w:pPr>
        <w:rPr>
          <w:rFonts w:eastAsia="Times New Roman" w:cs="Times New Roman"/>
          <w:sz w:val="26"/>
          <w:szCs w:val="26"/>
        </w:rPr>
      </w:pPr>
      <w:r>
        <w:rPr>
          <w:rFonts w:eastAsia="Times New Roman" w:cs="Times New Roman"/>
          <w:sz w:val="26"/>
          <w:szCs w:val="26"/>
        </w:rPr>
        <w:t xml:space="preserve">                MaKH = customer.MaKH,</w:t>
      </w:r>
    </w:p>
    <w:p w14:paraId="34B08890" w14:textId="77777777" w:rsidR="00A5234B" w:rsidRDefault="00000000">
      <w:pPr>
        <w:rPr>
          <w:rFonts w:eastAsia="Times New Roman" w:cs="Times New Roman"/>
          <w:sz w:val="26"/>
          <w:szCs w:val="26"/>
        </w:rPr>
      </w:pPr>
      <w:r>
        <w:rPr>
          <w:rFonts w:eastAsia="Times New Roman" w:cs="Times New Roman"/>
          <w:sz w:val="26"/>
          <w:szCs w:val="26"/>
        </w:rPr>
        <w:t xml:space="preserve">                MaNV = nhanvien.MaNV,</w:t>
      </w:r>
    </w:p>
    <w:p w14:paraId="7373D6F9" w14:textId="77777777" w:rsidR="00A5234B" w:rsidRDefault="00000000">
      <w:pPr>
        <w:rPr>
          <w:rFonts w:eastAsia="Times New Roman" w:cs="Times New Roman"/>
          <w:sz w:val="26"/>
          <w:szCs w:val="26"/>
        </w:rPr>
      </w:pPr>
      <w:r>
        <w:rPr>
          <w:rFonts w:eastAsia="Times New Roman" w:cs="Times New Roman"/>
          <w:sz w:val="26"/>
          <w:szCs w:val="26"/>
        </w:rPr>
        <w:t xml:space="preserve">                NgayDat = DateTime.Now.ToString("yyyy-MM-dd"),</w:t>
      </w:r>
    </w:p>
    <w:p w14:paraId="3E0B066B" w14:textId="77777777" w:rsidR="00A5234B" w:rsidRDefault="00000000">
      <w:pPr>
        <w:rPr>
          <w:rFonts w:eastAsia="Times New Roman" w:cs="Times New Roman"/>
          <w:sz w:val="26"/>
          <w:szCs w:val="26"/>
        </w:rPr>
      </w:pPr>
      <w:r>
        <w:rPr>
          <w:rFonts w:eastAsia="Times New Roman" w:cs="Times New Roman"/>
          <w:sz w:val="26"/>
          <w:szCs w:val="26"/>
        </w:rPr>
        <w:t xml:space="preserve">                TrangThai = false= };</w:t>
      </w:r>
    </w:p>
    <w:p w14:paraId="4802095E" w14:textId="77777777" w:rsidR="00A5234B" w:rsidRDefault="00000000">
      <w:pPr>
        <w:rPr>
          <w:rFonts w:eastAsia="Times New Roman" w:cs="Times New Roman"/>
          <w:sz w:val="26"/>
          <w:szCs w:val="26"/>
        </w:rPr>
      </w:pPr>
      <w:r>
        <w:rPr>
          <w:rFonts w:eastAsia="Times New Roman" w:cs="Times New Roman"/>
          <w:sz w:val="26"/>
          <w:szCs w:val="26"/>
        </w:rPr>
        <w:t xml:space="preserve">            db.HOA_DON.Add(hoaDon);</w:t>
      </w:r>
    </w:p>
    <w:p w14:paraId="112E3477" w14:textId="77777777" w:rsidR="00A5234B" w:rsidRDefault="00000000">
      <w:pPr>
        <w:rPr>
          <w:rFonts w:eastAsia="Times New Roman" w:cs="Times New Roman"/>
          <w:sz w:val="26"/>
          <w:szCs w:val="26"/>
        </w:rPr>
      </w:pPr>
      <w:r>
        <w:rPr>
          <w:rFonts w:eastAsia="Times New Roman" w:cs="Times New Roman"/>
          <w:sz w:val="26"/>
          <w:szCs w:val="26"/>
        </w:rPr>
        <w:t xml:space="preserve">            db.SaveChanges();</w:t>
      </w:r>
    </w:p>
    <w:p w14:paraId="349F807D" w14:textId="77777777" w:rsidR="00A5234B" w:rsidRDefault="00000000">
      <w:pPr>
        <w:rPr>
          <w:rFonts w:eastAsia="Times New Roman" w:cs="Times New Roman"/>
          <w:sz w:val="26"/>
          <w:szCs w:val="26"/>
        </w:rPr>
      </w:pPr>
      <w:r>
        <w:rPr>
          <w:rFonts w:eastAsia="Times New Roman" w:cs="Times New Roman"/>
          <w:sz w:val="26"/>
          <w:szCs w:val="26"/>
        </w:rPr>
        <w:t xml:space="preserve">            ChiTietHoaDon chiTietHoaDon = new ChiTietHoaDon</w:t>
      </w:r>
    </w:p>
    <w:p w14:paraId="66110B48" w14:textId="77777777" w:rsidR="00A5234B" w:rsidRDefault="00000000">
      <w:pPr>
        <w:rPr>
          <w:rFonts w:eastAsia="Times New Roman" w:cs="Times New Roman"/>
          <w:sz w:val="26"/>
          <w:szCs w:val="26"/>
        </w:rPr>
      </w:pPr>
      <w:r>
        <w:rPr>
          <w:rFonts w:eastAsia="Times New Roman" w:cs="Times New Roman"/>
          <w:sz w:val="26"/>
          <w:szCs w:val="26"/>
        </w:rPr>
        <w:t xml:space="preserve">            { MaHD = hoaDon.MaHD,</w:t>
      </w:r>
    </w:p>
    <w:p w14:paraId="36EABB20" w14:textId="77777777" w:rsidR="00A5234B" w:rsidRDefault="00000000">
      <w:pPr>
        <w:rPr>
          <w:rFonts w:eastAsia="Times New Roman" w:cs="Times New Roman"/>
          <w:sz w:val="26"/>
          <w:szCs w:val="26"/>
        </w:rPr>
      </w:pPr>
      <w:r>
        <w:rPr>
          <w:rFonts w:eastAsia="Times New Roman" w:cs="Times New Roman"/>
          <w:sz w:val="26"/>
          <w:szCs w:val="26"/>
        </w:rPr>
        <w:t xml:space="preserve">                MaSP = MaSP,</w:t>
      </w:r>
    </w:p>
    <w:p w14:paraId="661978AA" w14:textId="77777777" w:rsidR="00A5234B" w:rsidRDefault="00000000">
      <w:pPr>
        <w:rPr>
          <w:rFonts w:eastAsia="Times New Roman" w:cs="Times New Roman"/>
          <w:sz w:val="26"/>
          <w:szCs w:val="26"/>
        </w:rPr>
      </w:pPr>
      <w:r>
        <w:rPr>
          <w:rFonts w:eastAsia="Times New Roman" w:cs="Times New Roman"/>
          <w:sz w:val="26"/>
          <w:szCs w:val="26"/>
        </w:rPr>
        <w:t xml:space="preserve">                SoLuong = soLuong=};</w:t>
      </w:r>
    </w:p>
    <w:p w14:paraId="7A36FAE1" w14:textId="77777777" w:rsidR="00A5234B" w:rsidRDefault="00000000">
      <w:pPr>
        <w:rPr>
          <w:rFonts w:eastAsia="Times New Roman" w:cs="Times New Roman"/>
          <w:sz w:val="26"/>
          <w:szCs w:val="26"/>
        </w:rPr>
      </w:pPr>
      <w:r>
        <w:rPr>
          <w:rFonts w:eastAsia="Times New Roman" w:cs="Times New Roman"/>
          <w:sz w:val="26"/>
          <w:szCs w:val="26"/>
        </w:rPr>
        <w:t xml:space="preserve">            db.ChiTietHoaDons.Add(chiTietHoaDon);</w:t>
      </w:r>
    </w:p>
    <w:p w14:paraId="2A4383E0" w14:textId="77777777" w:rsidR="00A5234B" w:rsidRDefault="00000000">
      <w:pPr>
        <w:rPr>
          <w:rFonts w:eastAsia="Times New Roman" w:cs="Times New Roman"/>
          <w:sz w:val="26"/>
          <w:szCs w:val="26"/>
        </w:rPr>
      </w:pPr>
      <w:r>
        <w:rPr>
          <w:rFonts w:eastAsia="Times New Roman" w:cs="Times New Roman"/>
          <w:sz w:val="26"/>
          <w:szCs w:val="26"/>
        </w:rPr>
        <w:t xml:space="preserve">           db.SaveChanges();</w:t>
      </w:r>
    </w:p>
    <w:p w14:paraId="7B26DED8" w14:textId="77777777" w:rsidR="00A5234B" w:rsidRDefault="00000000">
      <w:pPr>
        <w:rPr>
          <w:rFonts w:eastAsia="Times New Roman" w:cs="Times New Roman"/>
          <w:sz w:val="26"/>
          <w:szCs w:val="26"/>
        </w:rPr>
      </w:pPr>
      <w:r>
        <w:rPr>
          <w:rFonts w:eastAsia="Times New Roman" w:cs="Times New Roman"/>
          <w:sz w:val="26"/>
          <w:szCs w:val="26"/>
        </w:rPr>
        <w:t xml:space="preserve">            return RedirectToAction("Details", new { id = MaSP });</w:t>
      </w:r>
    </w:p>
    <w:p w14:paraId="1D4006B2"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3C4DA8D1" w14:textId="77777777" w:rsidR="00A5234B" w:rsidRDefault="00A5234B">
      <w:pPr>
        <w:rPr>
          <w:rFonts w:eastAsia="Times New Roman" w:cs="Times New Roman"/>
          <w:sz w:val="26"/>
          <w:szCs w:val="26"/>
        </w:rPr>
      </w:pPr>
    </w:p>
    <w:p w14:paraId="0A521EB7" w14:textId="77777777" w:rsidR="00A5234B" w:rsidRDefault="00000000">
      <w:pPr>
        <w:ind w:firstLine="420"/>
        <w:rPr>
          <w:rFonts w:eastAsia="Times New Roman" w:cs="Times New Roman"/>
          <w:sz w:val="26"/>
          <w:szCs w:val="26"/>
        </w:rPr>
      </w:pPr>
      <w:r>
        <w:rPr>
          <w:rFonts w:eastAsia="Times New Roman" w:cs="Times New Roman"/>
          <w:sz w:val="26"/>
          <w:szCs w:val="26"/>
        </w:rPr>
        <w:tab/>
        <w:t>Hàm này được sử dụng để mua sản phẩm.</w:t>
      </w:r>
    </w:p>
    <w:p w14:paraId="0B70FC38" w14:textId="77777777" w:rsidR="00A5234B" w:rsidRDefault="00000000">
      <w:pPr>
        <w:ind w:firstLine="708"/>
        <w:rPr>
          <w:rFonts w:eastAsia="Times New Roman" w:cs="Times New Roman"/>
          <w:sz w:val="26"/>
          <w:szCs w:val="26"/>
        </w:rPr>
      </w:pPr>
      <w:r>
        <w:rPr>
          <w:rFonts w:eastAsia="Times New Roman" w:cs="Times New Roman"/>
          <w:sz w:val="26"/>
          <w:szCs w:val="26"/>
        </w:rPr>
        <w:t>Tìm kiếm thông tin sản phẩm dựa trên mã sản phẩm, tìm kiếm thông tin khách hàng dựa trên tên đăng nhập, lấy thông tin của một nhân viên.</w:t>
      </w:r>
    </w:p>
    <w:p w14:paraId="0888AA7E" w14:textId="77777777" w:rsidR="00A5234B" w:rsidRDefault="00000000">
      <w:pPr>
        <w:ind w:firstLine="708"/>
        <w:rPr>
          <w:rFonts w:eastAsia="Times New Roman" w:cs="Times New Roman"/>
          <w:sz w:val="26"/>
          <w:szCs w:val="26"/>
        </w:rPr>
      </w:pPr>
      <w:r>
        <w:rPr>
          <w:rFonts w:eastAsia="Times New Roman" w:cs="Times New Roman"/>
          <w:sz w:val="26"/>
          <w:szCs w:val="26"/>
        </w:rPr>
        <w:lastRenderedPageBreak/>
        <w:t>Kiểm tra xem sản phẩm có tồn tại không, kiểm tra xem khách hàng có tồn tại không, kiểm tra xem có nhân viên nào tồn tại không.</w:t>
      </w:r>
    </w:p>
    <w:p w14:paraId="7E015573" w14:textId="77777777" w:rsidR="00A5234B" w:rsidRDefault="00000000">
      <w:pPr>
        <w:ind w:firstLine="708"/>
        <w:rPr>
          <w:rFonts w:eastAsia="Times New Roman" w:cs="Times New Roman"/>
          <w:sz w:val="26"/>
          <w:szCs w:val="26"/>
        </w:rPr>
      </w:pPr>
      <w:r>
        <w:rPr>
          <w:rFonts w:eastAsia="Times New Roman" w:cs="Times New Roman"/>
          <w:sz w:val="26"/>
          <w:szCs w:val="26"/>
        </w:rPr>
        <w:t>Nếu tất cả hợp lệ thì giảm số lượng sản phẩm trong kho sau khi khách hàng mua hàng tiếp đó tạo một hóa đơn mới, tạo một chi tiết hóa đơn mới.</w:t>
      </w:r>
    </w:p>
    <w:p w14:paraId="14380707" w14:textId="77777777" w:rsidR="00A5234B" w:rsidRDefault="00000000">
      <w:pPr>
        <w:ind w:firstLine="708"/>
        <w:rPr>
          <w:rFonts w:eastAsia="Times New Roman" w:cs="Times New Roman"/>
          <w:sz w:val="26"/>
          <w:szCs w:val="26"/>
        </w:rPr>
      </w:pPr>
      <w:r>
        <w:rPr>
          <w:rFonts w:eastAsia="Times New Roman" w:cs="Times New Roman"/>
          <w:sz w:val="26"/>
          <w:szCs w:val="26"/>
        </w:rPr>
        <w:t>Chuyển hướng người dùng đến trang chi tiết sản phẩm sau khi mua hàng thành công.</w:t>
      </w:r>
    </w:p>
    <w:p w14:paraId="447260E6" w14:textId="77777777" w:rsidR="00A5234B" w:rsidRDefault="00000000">
      <w:pPr>
        <w:pStyle w:val="Heading4"/>
        <w:numPr>
          <w:ilvl w:val="0"/>
          <w:numId w:val="13"/>
        </w:numPr>
        <w:rPr>
          <w:rFonts w:cs="Times New Roman"/>
          <w:color w:val="auto"/>
        </w:rPr>
      </w:pPr>
      <w:r>
        <w:rPr>
          <w:rFonts w:cs="Times New Roman"/>
          <w:color w:val="auto"/>
        </w:rPr>
        <w:t>Hàm thanh toán</w:t>
      </w:r>
    </w:p>
    <w:p w14:paraId="72FC2AB9" w14:textId="77777777" w:rsidR="00A5234B" w:rsidRDefault="00000000">
      <w:pPr>
        <w:rPr>
          <w:rFonts w:eastAsia="Times New Roman" w:cs="Times New Roman"/>
          <w:sz w:val="26"/>
          <w:szCs w:val="26"/>
        </w:rPr>
      </w:pPr>
      <w:r>
        <w:rPr>
          <w:rFonts w:eastAsia="Times New Roman" w:cs="Times New Roman"/>
          <w:sz w:val="26"/>
          <w:szCs w:val="26"/>
        </w:rPr>
        <w:t xml:space="preserve">        [HttpPost]</w:t>
      </w:r>
    </w:p>
    <w:p w14:paraId="4EFFECDF" w14:textId="77777777" w:rsidR="00A5234B" w:rsidRDefault="00000000">
      <w:pPr>
        <w:rPr>
          <w:rFonts w:eastAsia="Times New Roman" w:cs="Times New Roman"/>
          <w:sz w:val="26"/>
          <w:szCs w:val="26"/>
        </w:rPr>
      </w:pPr>
      <w:r>
        <w:rPr>
          <w:rFonts w:eastAsia="Times New Roman" w:cs="Times New Roman"/>
          <w:sz w:val="26"/>
          <w:szCs w:val="26"/>
        </w:rPr>
        <w:t xml:space="preserve">        [ValidateAntiForgeryToken]</w:t>
      </w:r>
    </w:p>
    <w:p w14:paraId="4B2F15FB" w14:textId="77777777" w:rsidR="00A5234B" w:rsidRDefault="00000000">
      <w:pPr>
        <w:rPr>
          <w:rFonts w:eastAsia="Times New Roman" w:cs="Times New Roman"/>
          <w:sz w:val="26"/>
          <w:szCs w:val="26"/>
        </w:rPr>
      </w:pPr>
      <w:r>
        <w:rPr>
          <w:rFonts w:eastAsia="Times New Roman" w:cs="Times New Roman"/>
          <w:sz w:val="26"/>
          <w:szCs w:val="26"/>
        </w:rPr>
        <w:t xml:space="preserve">        public ActionResult Pay(string TenLogin_KH)</w:t>
      </w:r>
    </w:p>
    <w:p w14:paraId="686B1865"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6F93CF34" w14:textId="77777777" w:rsidR="00A5234B" w:rsidRDefault="00000000">
      <w:pPr>
        <w:rPr>
          <w:rFonts w:eastAsia="Times New Roman" w:cs="Times New Roman"/>
          <w:sz w:val="26"/>
          <w:szCs w:val="26"/>
        </w:rPr>
      </w:pPr>
      <w:r>
        <w:rPr>
          <w:rFonts w:eastAsia="Times New Roman" w:cs="Times New Roman"/>
          <w:sz w:val="26"/>
          <w:szCs w:val="26"/>
        </w:rPr>
        <w:t xml:space="preserve">            var customer = db.KHACH_HANG.Where(k =&gt; k.TenKH == TenLogin_KH).FirstOrDefault();</w:t>
      </w:r>
    </w:p>
    <w:p w14:paraId="1480E90B" w14:textId="77777777" w:rsidR="00A5234B" w:rsidRDefault="00000000">
      <w:pPr>
        <w:rPr>
          <w:rFonts w:eastAsia="Times New Roman" w:cs="Times New Roman"/>
          <w:sz w:val="26"/>
          <w:szCs w:val="26"/>
        </w:rPr>
      </w:pPr>
      <w:r>
        <w:rPr>
          <w:rFonts w:eastAsia="Times New Roman" w:cs="Times New Roman"/>
          <w:sz w:val="26"/>
          <w:szCs w:val="26"/>
        </w:rPr>
        <w:t xml:space="preserve">            var HoaDon = db.HOA_DON.Where(h =&gt; h.MaKH == customer.MaKH &amp;&amp; h.TrangThai == false).ToList();</w:t>
      </w:r>
    </w:p>
    <w:p w14:paraId="3078F4E2" w14:textId="77777777" w:rsidR="00A5234B" w:rsidRDefault="00000000">
      <w:pPr>
        <w:rPr>
          <w:rFonts w:eastAsia="Times New Roman" w:cs="Times New Roman"/>
          <w:sz w:val="26"/>
          <w:szCs w:val="26"/>
        </w:rPr>
      </w:pPr>
      <w:r>
        <w:rPr>
          <w:rFonts w:eastAsia="Times New Roman" w:cs="Times New Roman"/>
          <w:sz w:val="26"/>
          <w:szCs w:val="26"/>
        </w:rPr>
        <w:t xml:space="preserve">            if (customer == null)</w:t>
      </w:r>
    </w:p>
    <w:p w14:paraId="2B574A2F"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4EC5BCDF" w14:textId="77777777" w:rsidR="00A5234B" w:rsidRDefault="00000000">
      <w:pPr>
        <w:rPr>
          <w:rFonts w:eastAsia="Times New Roman" w:cs="Times New Roman"/>
          <w:sz w:val="26"/>
          <w:szCs w:val="26"/>
        </w:rPr>
      </w:pPr>
      <w:r>
        <w:rPr>
          <w:rFonts w:eastAsia="Times New Roman" w:cs="Times New Roman"/>
          <w:sz w:val="26"/>
          <w:szCs w:val="26"/>
        </w:rPr>
        <w:t xml:space="preserve">                return HttpNotFound("Customer not found.");</w:t>
      </w:r>
    </w:p>
    <w:p w14:paraId="12EBA203"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74B30F40" w14:textId="77777777" w:rsidR="00A5234B" w:rsidRDefault="00000000">
      <w:pPr>
        <w:rPr>
          <w:rFonts w:eastAsia="Times New Roman" w:cs="Times New Roman"/>
          <w:sz w:val="26"/>
          <w:szCs w:val="26"/>
        </w:rPr>
      </w:pPr>
      <w:r>
        <w:rPr>
          <w:rFonts w:eastAsia="Times New Roman" w:cs="Times New Roman"/>
          <w:sz w:val="26"/>
          <w:szCs w:val="26"/>
        </w:rPr>
        <w:t xml:space="preserve">            if (HoaDon == null)</w:t>
      </w:r>
    </w:p>
    <w:p w14:paraId="145CF301"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4CE31E71" w14:textId="77777777" w:rsidR="00A5234B" w:rsidRDefault="00000000">
      <w:pPr>
        <w:rPr>
          <w:rFonts w:eastAsia="Times New Roman" w:cs="Times New Roman"/>
          <w:sz w:val="26"/>
          <w:szCs w:val="26"/>
        </w:rPr>
      </w:pPr>
      <w:r>
        <w:rPr>
          <w:rFonts w:eastAsia="Times New Roman" w:cs="Times New Roman"/>
          <w:sz w:val="26"/>
          <w:szCs w:val="26"/>
        </w:rPr>
        <w:t xml:space="preserve">                return HttpNotFound("hoa don not found.");</w:t>
      </w:r>
    </w:p>
    <w:p w14:paraId="4013ADEB"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4E03D42E" w14:textId="77777777" w:rsidR="00A5234B" w:rsidRDefault="00A5234B">
      <w:pPr>
        <w:rPr>
          <w:rFonts w:eastAsia="Times New Roman" w:cs="Times New Roman"/>
          <w:sz w:val="26"/>
          <w:szCs w:val="26"/>
        </w:rPr>
      </w:pPr>
    </w:p>
    <w:p w14:paraId="03EFD151" w14:textId="77777777" w:rsidR="00A5234B" w:rsidRDefault="00000000">
      <w:pPr>
        <w:rPr>
          <w:rFonts w:eastAsia="Times New Roman" w:cs="Times New Roman"/>
          <w:sz w:val="26"/>
          <w:szCs w:val="26"/>
        </w:rPr>
      </w:pPr>
      <w:r>
        <w:rPr>
          <w:rFonts w:eastAsia="Times New Roman" w:cs="Times New Roman"/>
          <w:sz w:val="26"/>
          <w:szCs w:val="26"/>
        </w:rPr>
        <w:t xml:space="preserve">            foreach(HOA_DON h in HoaDon)</w:t>
      </w:r>
    </w:p>
    <w:p w14:paraId="223DB36B"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3418E30B" w14:textId="77777777" w:rsidR="00A5234B" w:rsidRDefault="00000000">
      <w:pPr>
        <w:rPr>
          <w:rFonts w:eastAsia="Times New Roman" w:cs="Times New Roman"/>
          <w:sz w:val="26"/>
          <w:szCs w:val="26"/>
        </w:rPr>
      </w:pPr>
      <w:r>
        <w:rPr>
          <w:rFonts w:eastAsia="Times New Roman" w:cs="Times New Roman"/>
          <w:sz w:val="26"/>
          <w:szCs w:val="26"/>
        </w:rPr>
        <w:t xml:space="preserve">                h.TrangThai = true;</w:t>
      </w:r>
    </w:p>
    <w:p w14:paraId="39CAE84D" w14:textId="77777777" w:rsidR="00A5234B" w:rsidRDefault="00000000">
      <w:pPr>
        <w:rPr>
          <w:rFonts w:eastAsia="Times New Roman" w:cs="Times New Roman"/>
          <w:sz w:val="26"/>
          <w:szCs w:val="26"/>
        </w:rPr>
      </w:pPr>
      <w:r>
        <w:rPr>
          <w:rFonts w:eastAsia="Times New Roman" w:cs="Times New Roman"/>
          <w:sz w:val="26"/>
          <w:szCs w:val="26"/>
        </w:rPr>
        <w:t xml:space="preserve">                db.SaveChanges();</w:t>
      </w:r>
    </w:p>
    <w:p w14:paraId="383E9A81"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54BA1A1C" w14:textId="77777777" w:rsidR="00A5234B" w:rsidRDefault="00A5234B">
      <w:pPr>
        <w:rPr>
          <w:rFonts w:eastAsia="Times New Roman" w:cs="Times New Roman"/>
          <w:sz w:val="26"/>
          <w:szCs w:val="26"/>
        </w:rPr>
      </w:pPr>
    </w:p>
    <w:p w14:paraId="02887672" w14:textId="77777777" w:rsidR="00A5234B" w:rsidRDefault="00000000">
      <w:pPr>
        <w:rPr>
          <w:rFonts w:eastAsia="Times New Roman" w:cs="Times New Roman"/>
          <w:sz w:val="26"/>
          <w:szCs w:val="26"/>
        </w:rPr>
      </w:pPr>
      <w:r>
        <w:rPr>
          <w:rFonts w:eastAsia="Times New Roman" w:cs="Times New Roman"/>
          <w:sz w:val="26"/>
          <w:szCs w:val="26"/>
        </w:rPr>
        <w:t xml:space="preserve">            return RedirectToAction("Index");</w:t>
      </w:r>
    </w:p>
    <w:p w14:paraId="4834B7D3"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297CED47" w14:textId="77777777" w:rsidR="00A5234B" w:rsidRDefault="00000000">
      <w:pPr>
        <w:ind w:firstLine="425"/>
        <w:rPr>
          <w:rFonts w:eastAsia="Times New Roman" w:cs="Times New Roman"/>
          <w:sz w:val="26"/>
          <w:szCs w:val="26"/>
        </w:rPr>
      </w:pPr>
      <w:r>
        <w:rPr>
          <w:rFonts w:eastAsia="Times New Roman" w:cs="Times New Roman"/>
          <w:sz w:val="26"/>
          <w:szCs w:val="26"/>
        </w:rPr>
        <w:tab/>
        <w:t>Hàm này được sử dụng để thanh toán đơn hàng của khách hàng.</w:t>
      </w:r>
    </w:p>
    <w:p w14:paraId="38A77C2F" w14:textId="77777777" w:rsidR="00A5234B" w:rsidRDefault="00000000">
      <w:pPr>
        <w:ind w:firstLine="708"/>
        <w:rPr>
          <w:rFonts w:eastAsia="Times New Roman" w:cs="Times New Roman"/>
          <w:sz w:val="26"/>
          <w:szCs w:val="26"/>
        </w:rPr>
      </w:pPr>
      <w:r>
        <w:rPr>
          <w:rFonts w:eastAsia="Times New Roman" w:cs="Times New Roman"/>
          <w:sz w:val="26"/>
          <w:szCs w:val="26"/>
        </w:rPr>
        <w:t>Tìm kiếm thông tin khách hàng dựa trên tên đăng nhập, tìm kiếm danh sách hóa đơn chưa thanh toán của khách hàng.</w:t>
      </w:r>
    </w:p>
    <w:p w14:paraId="0C53E42E" w14:textId="77777777" w:rsidR="00A5234B" w:rsidRDefault="00000000">
      <w:pPr>
        <w:ind w:firstLine="708"/>
        <w:rPr>
          <w:rFonts w:eastAsia="Times New Roman" w:cs="Times New Roman"/>
          <w:sz w:val="26"/>
          <w:szCs w:val="26"/>
        </w:rPr>
      </w:pPr>
      <w:r>
        <w:rPr>
          <w:rFonts w:eastAsia="Times New Roman" w:cs="Times New Roman"/>
          <w:sz w:val="26"/>
          <w:szCs w:val="26"/>
        </w:rPr>
        <w:t xml:space="preserve"> Kiểm tra xem khách hàng có tồn tại không, kiểm tra xem có hóa đơn nào chưa thanh toán cho khách hàng không.Đánh dấu các hóa đơn đã thanh toán.</w:t>
      </w:r>
    </w:p>
    <w:p w14:paraId="096568AB" w14:textId="77777777" w:rsidR="00A5234B" w:rsidRDefault="00000000">
      <w:pPr>
        <w:ind w:firstLine="708"/>
        <w:rPr>
          <w:rFonts w:eastAsia="Times New Roman" w:cs="Times New Roman"/>
          <w:sz w:val="26"/>
          <w:szCs w:val="26"/>
        </w:rPr>
      </w:pPr>
      <w:r>
        <w:rPr>
          <w:rFonts w:eastAsia="Times New Roman" w:cs="Times New Roman"/>
          <w:sz w:val="26"/>
          <w:szCs w:val="26"/>
        </w:rPr>
        <w:t>Chuyển hướng người dùng đến trang chính sau khi thanh toán thành công.</w:t>
      </w:r>
    </w:p>
    <w:p w14:paraId="126D2531" w14:textId="77777777" w:rsidR="00A5234B" w:rsidRDefault="00000000">
      <w:pPr>
        <w:pStyle w:val="Heading3"/>
        <w:rPr>
          <w:rFonts w:cs="Times New Roman"/>
          <w:color w:val="auto"/>
        </w:rPr>
      </w:pPr>
      <w:bookmarkStart w:id="63" w:name="_Toc54"/>
      <w:bookmarkStart w:id="64" w:name="_Toc167901466"/>
      <w:r>
        <w:rPr>
          <w:rFonts w:cs="Times New Roman"/>
          <w:color w:val="auto"/>
          <w:lang w:val="vi-VN"/>
        </w:rPr>
        <w:lastRenderedPageBreak/>
        <w:t>4.</w:t>
      </w:r>
      <w:r>
        <w:rPr>
          <w:rFonts w:cs="Times New Roman"/>
          <w:color w:val="auto"/>
        </w:rPr>
        <w:t>3.4 Thiết kế xử lý nhân viên</w:t>
      </w:r>
      <w:bookmarkEnd w:id="63"/>
      <w:bookmarkEnd w:id="64"/>
    </w:p>
    <w:p w14:paraId="00387DB4" w14:textId="77777777" w:rsidR="00A5234B" w:rsidRDefault="00000000">
      <w:pPr>
        <w:pStyle w:val="Heading4"/>
        <w:numPr>
          <w:ilvl w:val="0"/>
          <w:numId w:val="14"/>
        </w:numPr>
        <w:rPr>
          <w:rFonts w:cs="Times New Roman"/>
          <w:color w:val="auto"/>
        </w:rPr>
      </w:pPr>
      <w:r>
        <w:rPr>
          <w:rFonts w:cs="Times New Roman"/>
          <w:color w:val="auto"/>
        </w:rPr>
        <w:t>Hàm thêm mới nhân viên</w:t>
      </w:r>
    </w:p>
    <w:p w14:paraId="123B1F03" w14:textId="77777777" w:rsidR="00A5234B" w:rsidRDefault="00000000">
      <w:pPr>
        <w:jc w:val="both"/>
        <w:rPr>
          <w:rFonts w:eastAsia="Times New Roman" w:cs="Times New Roman"/>
          <w:sz w:val="26"/>
          <w:szCs w:val="26"/>
        </w:rPr>
      </w:pPr>
      <w:r>
        <w:rPr>
          <w:rFonts w:eastAsia="Times New Roman" w:cs="Times New Roman"/>
          <w:sz w:val="26"/>
          <w:szCs w:val="26"/>
        </w:rPr>
        <w:t>public ActionResult Create([Bind(Include = "MaNV,TenNV,NgaySinh,GioiTinh,CMND,DiaChi,MatKhau,Email,ChucVu")] NHAN_VIEN nHAN_VIEN)</w:t>
      </w:r>
    </w:p>
    <w:p w14:paraId="0121678C" w14:textId="77777777" w:rsidR="00A5234B" w:rsidRDefault="00000000">
      <w:pPr>
        <w:jc w:val="both"/>
        <w:rPr>
          <w:rFonts w:eastAsia="Times New Roman" w:cs="Times New Roman"/>
          <w:sz w:val="26"/>
          <w:szCs w:val="26"/>
        </w:rPr>
      </w:pPr>
      <w:r>
        <w:rPr>
          <w:rFonts w:eastAsia="Times New Roman" w:cs="Times New Roman"/>
          <w:sz w:val="26"/>
          <w:szCs w:val="26"/>
        </w:rPr>
        <w:t>{</w:t>
      </w:r>
    </w:p>
    <w:p w14:paraId="798E2334" w14:textId="77777777" w:rsidR="00A5234B" w:rsidRDefault="00000000">
      <w:pPr>
        <w:jc w:val="both"/>
        <w:rPr>
          <w:rFonts w:eastAsia="Times New Roman" w:cs="Times New Roman"/>
          <w:sz w:val="26"/>
          <w:szCs w:val="26"/>
        </w:rPr>
      </w:pPr>
      <w:r>
        <w:rPr>
          <w:rFonts w:eastAsia="Times New Roman" w:cs="Times New Roman"/>
          <w:sz w:val="26"/>
          <w:szCs w:val="26"/>
        </w:rPr>
        <w:t xml:space="preserve">    if (ModelState.IsValid)</w:t>
      </w:r>
    </w:p>
    <w:p w14:paraId="5CE980E0" w14:textId="77777777" w:rsidR="00A5234B" w:rsidRDefault="00000000">
      <w:pPr>
        <w:jc w:val="both"/>
        <w:rPr>
          <w:rFonts w:eastAsia="Times New Roman" w:cs="Times New Roman"/>
          <w:sz w:val="26"/>
          <w:szCs w:val="26"/>
        </w:rPr>
      </w:pPr>
      <w:r>
        <w:rPr>
          <w:rFonts w:eastAsia="Times New Roman" w:cs="Times New Roman"/>
          <w:sz w:val="26"/>
          <w:szCs w:val="26"/>
        </w:rPr>
        <w:t xml:space="preserve">    {</w:t>
      </w:r>
    </w:p>
    <w:p w14:paraId="0501FA0E" w14:textId="77777777" w:rsidR="00A5234B" w:rsidRDefault="00000000">
      <w:pPr>
        <w:jc w:val="both"/>
        <w:rPr>
          <w:rFonts w:eastAsia="Times New Roman" w:cs="Times New Roman"/>
          <w:sz w:val="26"/>
          <w:szCs w:val="26"/>
        </w:rPr>
      </w:pPr>
      <w:r>
        <w:rPr>
          <w:rFonts w:eastAsia="Times New Roman" w:cs="Times New Roman"/>
          <w:sz w:val="26"/>
          <w:szCs w:val="26"/>
        </w:rPr>
        <w:t xml:space="preserve">        nHAN_VIEN.MaNV = LayMaNV();</w:t>
      </w:r>
    </w:p>
    <w:p w14:paraId="37E2950C" w14:textId="77777777" w:rsidR="00A5234B" w:rsidRDefault="00000000">
      <w:pPr>
        <w:jc w:val="both"/>
        <w:rPr>
          <w:rFonts w:eastAsia="Times New Roman" w:cs="Times New Roman"/>
          <w:sz w:val="26"/>
          <w:szCs w:val="26"/>
        </w:rPr>
      </w:pPr>
      <w:r>
        <w:rPr>
          <w:rFonts w:eastAsia="Times New Roman" w:cs="Times New Roman"/>
          <w:sz w:val="26"/>
          <w:szCs w:val="26"/>
        </w:rPr>
        <w:t xml:space="preserve">        db.NHAN_VIEN.Add(nHAN_VIEN);</w:t>
      </w:r>
    </w:p>
    <w:p w14:paraId="0A7CBC6A" w14:textId="77777777" w:rsidR="00A5234B" w:rsidRDefault="00000000">
      <w:pPr>
        <w:jc w:val="both"/>
        <w:rPr>
          <w:rFonts w:eastAsia="Times New Roman" w:cs="Times New Roman"/>
          <w:sz w:val="26"/>
          <w:szCs w:val="26"/>
        </w:rPr>
      </w:pPr>
      <w:r>
        <w:rPr>
          <w:rFonts w:eastAsia="Times New Roman" w:cs="Times New Roman"/>
          <w:sz w:val="26"/>
          <w:szCs w:val="26"/>
        </w:rPr>
        <w:t xml:space="preserve">        db.SaveChanges();</w:t>
      </w:r>
    </w:p>
    <w:p w14:paraId="6E54D3D2" w14:textId="77777777" w:rsidR="00A5234B" w:rsidRDefault="00000000">
      <w:pPr>
        <w:jc w:val="both"/>
        <w:rPr>
          <w:rFonts w:eastAsia="Times New Roman" w:cs="Times New Roman"/>
          <w:sz w:val="26"/>
          <w:szCs w:val="26"/>
        </w:rPr>
      </w:pPr>
      <w:r>
        <w:rPr>
          <w:rFonts w:eastAsia="Times New Roman" w:cs="Times New Roman"/>
          <w:sz w:val="26"/>
          <w:szCs w:val="26"/>
        </w:rPr>
        <w:t xml:space="preserve">        return RedirectToAction("Index");</w:t>
      </w:r>
    </w:p>
    <w:p w14:paraId="474F0AA9" w14:textId="77777777" w:rsidR="00A5234B" w:rsidRDefault="00000000">
      <w:pPr>
        <w:jc w:val="both"/>
        <w:rPr>
          <w:rFonts w:eastAsia="Times New Roman" w:cs="Times New Roman"/>
          <w:sz w:val="26"/>
          <w:szCs w:val="26"/>
        </w:rPr>
      </w:pPr>
      <w:r>
        <w:rPr>
          <w:rFonts w:eastAsia="Times New Roman" w:cs="Times New Roman"/>
          <w:sz w:val="26"/>
          <w:szCs w:val="26"/>
        </w:rPr>
        <w:t xml:space="preserve">    }</w:t>
      </w:r>
    </w:p>
    <w:p w14:paraId="3E58DA79" w14:textId="77777777" w:rsidR="00A5234B" w:rsidRDefault="00A5234B">
      <w:pPr>
        <w:jc w:val="both"/>
        <w:rPr>
          <w:rFonts w:eastAsia="Times New Roman" w:cs="Times New Roman"/>
          <w:sz w:val="26"/>
          <w:szCs w:val="26"/>
        </w:rPr>
      </w:pPr>
    </w:p>
    <w:p w14:paraId="71C22F11" w14:textId="77777777" w:rsidR="00A5234B" w:rsidRDefault="00000000">
      <w:pPr>
        <w:jc w:val="both"/>
        <w:rPr>
          <w:rFonts w:eastAsia="Times New Roman" w:cs="Times New Roman"/>
          <w:sz w:val="26"/>
          <w:szCs w:val="26"/>
        </w:rPr>
      </w:pPr>
      <w:r>
        <w:rPr>
          <w:rFonts w:eastAsia="Times New Roman" w:cs="Times New Roman"/>
          <w:sz w:val="26"/>
          <w:szCs w:val="26"/>
        </w:rPr>
        <w:t xml:space="preserve">    return View(nHAN_VIEN);</w:t>
      </w:r>
    </w:p>
    <w:p w14:paraId="41949A95" w14:textId="77777777" w:rsidR="00A5234B" w:rsidRDefault="00000000">
      <w:pPr>
        <w:jc w:val="both"/>
        <w:rPr>
          <w:rFonts w:eastAsia="Times New Roman" w:cs="Times New Roman"/>
          <w:sz w:val="26"/>
          <w:szCs w:val="26"/>
        </w:rPr>
      </w:pPr>
      <w:r>
        <w:rPr>
          <w:rFonts w:eastAsia="Times New Roman" w:cs="Times New Roman"/>
          <w:sz w:val="26"/>
          <w:szCs w:val="26"/>
        </w:rPr>
        <w:t>}</w:t>
      </w:r>
    </w:p>
    <w:p w14:paraId="7CFB2642" w14:textId="77777777" w:rsidR="00A5234B" w:rsidRDefault="00000000">
      <w:pPr>
        <w:jc w:val="both"/>
        <w:rPr>
          <w:rFonts w:eastAsia="Times New Roman" w:cs="Times New Roman"/>
          <w:sz w:val="26"/>
          <w:szCs w:val="26"/>
        </w:rPr>
      </w:pPr>
      <w:r>
        <w:rPr>
          <w:rFonts w:eastAsia="Times New Roman" w:cs="Times New Roman"/>
          <w:sz w:val="26"/>
          <w:szCs w:val="26"/>
        </w:rPr>
        <w:t>Hàm này thực hiện thêm một nhân viên mới với các thuộc tính MaNV mặc định sẽ tăng 1 đơn vị đối với số cuối của mã, TenNV, NgaySinh, GioiTinh, CMND, DiaChi, MatKhau, Email, ChucVu. Sau khi nhập xong thì màn hình sẽ chuyển hướng về trang nhân viên chính để hiển thị ra danh sách nhân viên</w:t>
      </w:r>
    </w:p>
    <w:p w14:paraId="49F7B3E7" w14:textId="77777777" w:rsidR="00A5234B" w:rsidRDefault="00000000">
      <w:pPr>
        <w:pStyle w:val="Heading4"/>
        <w:numPr>
          <w:ilvl w:val="0"/>
          <w:numId w:val="14"/>
        </w:numPr>
        <w:rPr>
          <w:rFonts w:cs="Times New Roman"/>
          <w:color w:val="auto"/>
        </w:rPr>
      </w:pPr>
      <w:r>
        <w:rPr>
          <w:rFonts w:cs="Times New Roman"/>
          <w:color w:val="auto"/>
        </w:rPr>
        <w:t>Hàm tìm kiếm nhân viên</w:t>
      </w:r>
    </w:p>
    <w:p w14:paraId="3EBD7D8F" w14:textId="77777777" w:rsidR="00A5234B" w:rsidRDefault="00000000">
      <w:pPr>
        <w:rPr>
          <w:rFonts w:eastAsia="Times New Roman" w:cs="Times New Roman"/>
          <w:sz w:val="26"/>
          <w:szCs w:val="26"/>
        </w:rPr>
      </w:pPr>
      <w:r>
        <w:rPr>
          <w:rFonts w:eastAsia="Times New Roman" w:cs="Times New Roman"/>
          <w:sz w:val="26"/>
          <w:szCs w:val="26"/>
        </w:rPr>
        <w:t>[HttpPost]</w:t>
      </w:r>
    </w:p>
    <w:p w14:paraId="0686AC39" w14:textId="77777777" w:rsidR="00A5234B" w:rsidRDefault="00000000">
      <w:pPr>
        <w:rPr>
          <w:rFonts w:eastAsia="Times New Roman" w:cs="Times New Roman"/>
          <w:sz w:val="26"/>
          <w:szCs w:val="26"/>
        </w:rPr>
      </w:pPr>
      <w:r>
        <w:rPr>
          <w:rFonts w:eastAsia="Times New Roman" w:cs="Times New Roman"/>
          <w:sz w:val="26"/>
          <w:szCs w:val="26"/>
        </w:rPr>
        <w:t>public ActionResult Index(string tenNV)</w:t>
      </w:r>
    </w:p>
    <w:p w14:paraId="7789AEF1" w14:textId="77777777" w:rsidR="00A5234B" w:rsidRDefault="00000000">
      <w:pPr>
        <w:rPr>
          <w:rFonts w:eastAsia="Times New Roman" w:cs="Times New Roman"/>
          <w:sz w:val="26"/>
          <w:szCs w:val="26"/>
        </w:rPr>
      </w:pPr>
      <w:r>
        <w:rPr>
          <w:rFonts w:eastAsia="Times New Roman" w:cs="Times New Roman"/>
          <w:sz w:val="26"/>
          <w:szCs w:val="26"/>
        </w:rPr>
        <w:t>{</w:t>
      </w:r>
    </w:p>
    <w:p w14:paraId="78094224" w14:textId="77777777" w:rsidR="00A5234B" w:rsidRDefault="00000000">
      <w:pPr>
        <w:rPr>
          <w:rFonts w:eastAsia="Times New Roman" w:cs="Times New Roman"/>
          <w:sz w:val="26"/>
          <w:szCs w:val="26"/>
        </w:rPr>
      </w:pPr>
      <w:r>
        <w:rPr>
          <w:rFonts w:eastAsia="Times New Roman" w:cs="Times New Roman"/>
          <w:sz w:val="26"/>
          <w:szCs w:val="26"/>
        </w:rPr>
        <w:t xml:space="preserve">    if (!string.IsNullOrEmpty(tenNV))</w:t>
      </w:r>
    </w:p>
    <w:p w14:paraId="163B632E"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7F58982D" w14:textId="77777777" w:rsidR="00A5234B" w:rsidRDefault="00000000">
      <w:pPr>
        <w:rPr>
          <w:rFonts w:eastAsia="Times New Roman" w:cs="Times New Roman"/>
          <w:sz w:val="26"/>
          <w:szCs w:val="26"/>
        </w:rPr>
      </w:pPr>
      <w:r>
        <w:rPr>
          <w:rFonts w:eastAsia="Times New Roman" w:cs="Times New Roman"/>
          <w:sz w:val="26"/>
          <w:szCs w:val="26"/>
        </w:rPr>
        <w:t xml:space="preserve">        // Loại bỏ khoảng trắng thừa ở đầu và cuối, và thay thế nhiều khoảng trắng liên tiếp bằng một khoảng trắng</w:t>
      </w:r>
    </w:p>
    <w:p w14:paraId="04D2E698" w14:textId="77777777" w:rsidR="00A5234B" w:rsidRDefault="00000000">
      <w:pPr>
        <w:rPr>
          <w:rFonts w:eastAsia="Times New Roman" w:cs="Times New Roman"/>
          <w:sz w:val="26"/>
          <w:szCs w:val="26"/>
        </w:rPr>
      </w:pPr>
      <w:r>
        <w:rPr>
          <w:rFonts w:eastAsia="Times New Roman" w:cs="Times New Roman"/>
          <w:sz w:val="26"/>
          <w:szCs w:val="26"/>
        </w:rPr>
        <w:t xml:space="preserve">        tenNV = System.Text.RegularExpressions.Regex.Replace(tenNV.Trim(), @"\s+", " ");</w:t>
      </w:r>
    </w:p>
    <w:p w14:paraId="29E50C98" w14:textId="77777777" w:rsidR="00A5234B" w:rsidRDefault="00000000">
      <w:pPr>
        <w:rPr>
          <w:rFonts w:eastAsia="Times New Roman" w:cs="Times New Roman"/>
          <w:sz w:val="26"/>
          <w:szCs w:val="26"/>
        </w:rPr>
      </w:pPr>
      <w:r>
        <w:rPr>
          <w:rFonts w:eastAsia="Times New Roman" w:cs="Times New Roman"/>
          <w:sz w:val="26"/>
          <w:szCs w:val="26"/>
        </w:rPr>
        <w:t xml:space="preserve">        var nHAN_VIEN = db.NHAN_VIEN.Where(nv =&gt; nv.TenNV.Contains(tenNV)).ToList();</w:t>
      </w:r>
    </w:p>
    <w:p w14:paraId="5320DF9C" w14:textId="77777777" w:rsidR="00A5234B" w:rsidRDefault="00000000">
      <w:pPr>
        <w:rPr>
          <w:rFonts w:eastAsia="Times New Roman" w:cs="Times New Roman"/>
          <w:sz w:val="26"/>
          <w:szCs w:val="26"/>
        </w:rPr>
      </w:pPr>
      <w:r>
        <w:rPr>
          <w:rFonts w:eastAsia="Times New Roman" w:cs="Times New Roman"/>
          <w:sz w:val="26"/>
          <w:szCs w:val="26"/>
        </w:rPr>
        <w:t xml:space="preserve">        return View(nHAN_VIEN);</w:t>
      </w:r>
    </w:p>
    <w:p w14:paraId="2F2F4CF3"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44A7C19F" w14:textId="77777777" w:rsidR="00A5234B" w:rsidRDefault="00000000">
      <w:pPr>
        <w:rPr>
          <w:rFonts w:eastAsia="Times New Roman" w:cs="Times New Roman"/>
          <w:sz w:val="26"/>
          <w:szCs w:val="26"/>
        </w:rPr>
      </w:pPr>
      <w:r>
        <w:rPr>
          <w:rFonts w:eastAsia="Times New Roman" w:cs="Times New Roman"/>
          <w:sz w:val="26"/>
          <w:szCs w:val="26"/>
        </w:rPr>
        <w:t xml:space="preserve">    return View(db.NHAN_VIEN.ToList());</w:t>
      </w:r>
    </w:p>
    <w:p w14:paraId="72BBC534" w14:textId="77777777" w:rsidR="00A5234B" w:rsidRDefault="00000000">
      <w:pPr>
        <w:rPr>
          <w:rFonts w:eastAsia="Times New Roman" w:cs="Times New Roman"/>
          <w:sz w:val="26"/>
          <w:szCs w:val="26"/>
        </w:rPr>
      </w:pPr>
      <w:r>
        <w:rPr>
          <w:rFonts w:eastAsia="Times New Roman" w:cs="Times New Roman"/>
          <w:sz w:val="26"/>
          <w:szCs w:val="26"/>
        </w:rPr>
        <w:t>}</w:t>
      </w:r>
    </w:p>
    <w:p w14:paraId="288950EE" w14:textId="77777777" w:rsidR="00A5234B" w:rsidRDefault="00000000">
      <w:pPr>
        <w:rPr>
          <w:rFonts w:eastAsia="Times New Roman" w:cs="Times New Roman"/>
          <w:sz w:val="26"/>
          <w:szCs w:val="26"/>
        </w:rPr>
      </w:pPr>
      <w:r>
        <w:rPr>
          <w:rFonts w:eastAsia="Times New Roman" w:cs="Times New Roman"/>
          <w:sz w:val="26"/>
          <w:szCs w:val="26"/>
        </w:rPr>
        <w:t>Hàm này được sử dụng để tìm kiếm khách hàng dựa trên tên khách hàng. Xử lý chuỗi nhập vào, loại bỏ khoảng trắng thừa. Tìm kiếm khách hàng có tên chứa phần tên được nhập vào.Trả về view hiển thị danh sách khách hàng tìm được. Nếu không có tên khách hàng được nhập vào, hiển thị tất cả khách hàng.</w:t>
      </w:r>
    </w:p>
    <w:p w14:paraId="36F289D0" w14:textId="77777777" w:rsidR="00A5234B" w:rsidRDefault="00000000">
      <w:pPr>
        <w:pStyle w:val="Heading3"/>
        <w:rPr>
          <w:rFonts w:cs="Times New Roman"/>
          <w:color w:val="auto"/>
        </w:rPr>
      </w:pPr>
      <w:bookmarkStart w:id="65" w:name="_Toc167901467"/>
      <w:bookmarkStart w:id="66" w:name="_Toc29729"/>
      <w:r>
        <w:rPr>
          <w:rFonts w:cs="Times New Roman"/>
          <w:color w:val="auto"/>
          <w:lang w:val="vi-VN"/>
        </w:rPr>
        <w:lastRenderedPageBreak/>
        <w:t>4.</w:t>
      </w:r>
      <w:r>
        <w:rPr>
          <w:rFonts w:cs="Times New Roman"/>
          <w:color w:val="auto"/>
        </w:rPr>
        <w:t>3.5 Thiết kế xử lý thống kê</w:t>
      </w:r>
      <w:bookmarkEnd w:id="65"/>
      <w:bookmarkEnd w:id="66"/>
    </w:p>
    <w:p w14:paraId="119DB1C1" w14:textId="77777777" w:rsidR="00A5234B" w:rsidRDefault="00000000">
      <w:pPr>
        <w:rPr>
          <w:rFonts w:eastAsia="Times New Roman" w:cs="Times New Roman"/>
          <w:sz w:val="26"/>
          <w:szCs w:val="26"/>
        </w:rPr>
      </w:pPr>
      <w:r>
        <w:rPr>
          <w:rFonts w:eastAsia="Times New Roman" w:cs="Times New Roman"/>
          <w:sz w:val="26"/>
          <w:szCs w:val="26"/>
        </w:rPr>
        <w:t>public ActionResult ThongKeBanHang(int? thang, int? nam)</w:t>
      </w:r>
    </w:p>
    <w:p w14:paraId="69B8EDA3" w14:textId="77777777" w:rsidR="00A5234B" w:rsidRDefault="00000000">
      <w:pPr>
        <w:rPr>
          <w:rFonts w:eastAsia="Times New Roman" w:cs="Times New Roman"/>
          <w:sz w:val="26"/>
          <w:szCs w:val="26"/>
        </w:rPr>
      </w:pPr>
      <w:r>
        <w:rPr>
          <w:rFonts w:eastAsia="Times New Roman" w:cs="Times New Roman"/>
          <w:sz w:val="26"/>
          <w:szCs w:val="26"/>
        </w:rPr>
        <w:t>{</w:t>
      </w:r>
    </w:p>
    <w:p w14:paraId="76816CB7" w14:textId="77777777" w:rsidR="00A5234B" w:rsidRDefault="00000000">
      <w:pPr>
        <w:rPr>
          <w:rFonts w:eastAsia="Times New Roman" w:cs="Times New Roman"/>
          <w:sz w:val="26"/>
          <w:szCs w:val="26"/>
        </w:rPr>
      </w:pPr>
      <w:r>
        <w:rPr>
          <w:rFonts w:eastAsia="Times New Roman" w:cs="Times New Roman"/>
          <w:sz w:val="26"/>
          <w:szCs w:val="26"/>
        </w:rPr>
        <w:t xml:space="preserve">    if (thang == null || nam == null)</w:t>
      </w:r>
    </w:p>
    <w:p w14:paraId="5E3494E6"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22413577" w14:textId="77777777" w:rsidR="00A5234B" w:rsidRDefault="00000000">
      <w:pPr>
        <w:rPr>
          <w:rFonts w:eastAsia="Times New Roman" w:cs="Times New Roman"/>
          <w:sz w:val="26"/>
          <w:szCs w:val="26"/>
        </w:rPr>
      </w:pPr>
      <w:r>
        <w:rPr>
          <w:rFonts w:eastAsia="Times New Roman" w:cs="Times New Roman"/>
          <w:sz w:val="26"/>
          <w:szCs w:val="26"/>
        </w:rPr>
        <w:t xml:space="preserve">        thang = DateTime.Now.Month;</w:t>
      </w:r>
    </w:p>
    <w:p w14:paraId="3AACDE03" w14:textId="77777777" w:rsidR="00A5234B" w:rsidRDefault="00000000">
      <w:pPr>
        <w:rPr>
          <w:rFonts w:eastAsia="Times New Roman" w:cs="Times New Roman"/>
          <w:sz w:val="26"/>
          <w:szCs w:val="26"/>
        </w:rPr>
      </w:pPr>
      <w:r>
        <w:rPr>
          <w:rFonts w:eastAsia="Times New Roman" w:cs="Times New Roman"/>
          <w:sz w:val="26"/>
          <w:szCs w:val="26"/>
        </w:rPr>
        <w:t xml:space="preserve">        nam = DateTime.Now.Year;</w:t>
      </w:r>
    </w:p>
    <w:p w14:paraId="14CDF362"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3BFEA55B" w14:textId="77777777" w:rsidR="00A5234B" w:rsidRDefault="00000000">
      <w:pPr>
        <w:rPr>
          <w:rFonts w:eastAsia="Times New Roman" w:cs="Times New Roman"/>
          <w:sz w:val="26"/>
          <w:szCs w:val="26"/>
        </w:rPr>
      </w:pPr>
      <w:r>
        <w:rPr>
          <w:rFonts w:eastAsia="Times New Roman" w:cs="Times New Roman"/>
          <w:sz w:val="26"/>
          <w:szCs w:val="26"/>
        </w:rPr>
        <w:t xml:space="preserve">    var startDate = new DateTime(nam.Value, thang.Value, 1);</w:t>
      </w:r>
    </w:p>
    <w:p w14:paraId="331A7B16" w14:textId="77777777" w:rsidR="00A5234B" w:rsidRDefault="00000000">
      <w:pPr>
        <w:rPr>
          <w:rFonts w:eastAsia="Times New Roman" w:cs="Times New Roman"/>
          <w:sz w:val="26"/>
          <w:szCs w:val="26"/>
        </w:rPr>
      </w:pPr>
      <w:r>
        <w:rPr>
          <w:rFonts w:eastAsia="Times New Roman" w:cs="Times New Roman"/>
          <w:sz w:val="26"/>
          <w:szCs w:val="26"/>
        </w:rPr>
        <w:t xml:space="preserve">    var endDate = startDate.AddMonths(1);</w:t>
      </w:r>
    </w:p>
    <w:p w14:paraId="19F0CB78" w14:textId="77777777" w:rsidR="00A5234B" w:rsidRDefault="00000000">
      <w:pPr>
        <w:rPr>
          <w:rFonts w:eastAsia="Times New Roman" w:cs="Times New Roman"/>
          <w:sz w:val="26"/>
          <w:szCs w:val="26"/>
        </w:rPr>
      </w:pPr>
      <w:r>
        <w:rPr>
          <w:rFonts w:eastAsia="Times New Roman" w:cs="Times New Roman"/>
          <w:sz w:val="26"/>
          <w:szCs w:val="26"/>
        </w:rPr>
        <w:t xml:space="preserve">    var hoaDons = db.HOA_DON</w:t>
      </w:r>
    </w:p>
    <w:p w14:paraId="45BA7137" w14:textId="77777777" w:rsidR="00A5234B" w:rsidRDefault="00000000">
      <w:pPr>
        <w:rPr>
          <w:rFonts w:eastAsia="Times New Roman" w:cs="Times New Roman"/>
          <w:sz w:val="26"/>
          <w:szCs w:val="26"/>
        </w:rPr>
      </w:pPr>
      <w:r>
        <w:rPr>
          <w:rFonts w:eastAsia="Times New Roman" w:cs="Times New Roman"/>
          <w:sz w:val="26"/>
          <w:szCs w:val="26"/>
        </w:rPr>
        <w:t xml:space="preserve">        .ToList()</w:t>
      </w:r>
    </w:p>
    <w:p w14:paraId="1C9634C8" w14:textId="77777777" w:rsidR="00A5234B" w:rsidRDefault="00000000">
      <w:pPr>
        <w:rPr>
          <w:rFonts w:eastAsia="Times New Roman" w:cs="Times New Roman"/>
          <w:sz w:val="26"/>
          <w:szCs w:val="26"/>
        </w:rPr>
      </w:pPr>
      <w:r>
        <w:rPr>
          <w:rFonts w:eastAsia="Times New Roman" w:cs="Times New Roman"/>
          <w:sz w:val="26"/>
          <w:szCs w:val="26"/>
        </w:rPr>
        <w:t xml:space="preserve">        .Where(h =&gt;</w:t>
      </w:r>
    </w:p>
    <w:p w14:paraId="4973A26A"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742A9A77" w14:textId="77777777" w:rsidR="00A5234B" w:rsidRDefault="00000000">
      <w:pPr>
        <w:rPr>
          <w:rFonts w:eastAsia="Times New Roman" w:cs="Times New Roman"/>
          <w:sz w:val="26"/>
          <w:szCs w:val="26"/>
        </w:rPr>
      </w:pPr>
      <w:r>
        <w:rPr>
          <w:rFonts w:eastAsia="Times New Roman" w:cs="Times New Roman"/>
          <w:sz w:val="26"/>
          <w:szCs w:val="26"/>
        </w:rPr>
        <w:t xml:space="preserve">            DateTime ngayDat;</w:t>
      </w:r>
    </w:p>
    <w:p w14:paraId="2174BEE5" w14:textId="77777777" w:rsidR="00A5234B" w:rsidRDefault="00000000">
      <w:pPr>
        <w:rPr>
          <w:rFonts w:eastAsia="Times New Roman" w:cs="Times New Roman"/>
          <w:sz w:val="26"/>
          <w:szCs w:val="26"/>
        </w:rPr>
      </w:pPr>
      <w:r>
        <w:rPr>
          <w:rFonts w:eastAsia="Times New Roman" w:cs="Times New Roman"/>
          <w:sz w:val="26"/>
          <w:szCs w:val="26"/>
        </w:rPr>
        <w:t xml:space="preserve">            if (DateTime.TryParse(h.NgayDat, out ngayDat))</w:t>
      </w:r>
    </w:p>
    <w:p w14:paraId="16CC0DD1"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2D3ACE5D" w14:textId="77777777" w:rsidR="00A5234B" w:rsidRDefault="00000000">
      <w:pPr>
        <w:rPr>
          <w:rFonts w:eastAsia="Times New Roman" w:cs="Times New Roman"/>
          <w:sz w:val="26"/>
          <w:szCs w:val="26"/>
        </w:rPr>
      </w:pPr>
      <w:r>
        <w:rPr>
          <w:rFonts w:eastAsia="Times New Roman" w:cs="Times New Roman"/>
          <w:sz w:val="26"/>
          <w:szCs w:val="26"/>
        </w:rPr>
        <w:t xml:space="preserve">                return ngayDat &gt;= startDate &amp;&amp; ngayDat &lt; endDate;</w:t>
      </w:r>
    </w:p>
    <w:p w14:paraId="440B8B8B"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09F53176" w14:textId="77777777" w:rsidR="00A5234B" w:rsidRDefault="00000000">
      <w:pPr>
        <w:rPr>
          <w:rFonts w:eastAsia="Times New Roman" w:cs="Times New Roman"/>
          <w:sz w:val="26"/>
          <w:szCs w:val="26"/>
        </w:rPr>
      </w:pPr>
      <w:r>
        <w:rPr>
          <w:rFonts w:eastAsia="Times New Roman" w:cs="Times New Roman"/>
          <w:sz w:val="26"/>
          <w:szCs w:val="26"/>
        </w:rPr>
        <w:t xml:space="preserve">            return false;</w:t>
      </w:r>
    </w:p>
    <w:p w14:paraId="1E7726CE"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5C186362" w14:textId="77777777" w:rsidR="00A5234B" w:rsidRDefault="00000000">
      <w:pPr>
        <w:rPr>
          <w:rFonts w:eastAsia="Times New Roman" w:cs="Times New Roman"/>
          <w:sz w:val="26"/>
          <w:szCs w:val="26"/>
        </w:rPr>
      </w:pPr>
      <w:r>
        <w:rPr>
          <w:rFonts w:eastAsia="Times New Roman" w:cs="Times New Roman"/>
          <w:sz w:val="26"/>
          <w:szCs w:val="26"/>
        </w:rPr>
        <w:t xml:space="preserve">        .Select(h =&gt; new HoaDonViewModel</w:t>
      </w:r>
    </w:p>
    <w:p w14:paraId="2EA9896F" w14:textId="77777777" w:rsidR="00A5234B" w:rsidRDefault="00000000">
      <w:pPr>
        <w:rPr>
          <w:rFonts w:eastAsia="Times New Roman" w:cs="Times New Roman"/>
          <w:sz w:val="26"/>
          <w:szCs w:val="26"/>
        </w:rPr>
      </w:pPr>
      <w:r>
        <w:rPr>
          <w:rFonts w:eastAsia="Times New Roman" w:cs="Times New Roman"/>
          <w:sz w:val="26"/>
          <w:szCs w:val="26"/>
        </w:rPr>
        <w:t xml:space="preserve">        {</w:t>
      </w:r>
    </w:p>
    <w:p w14:paraId="390A3134" w14:textId="77777777" w:rsidR="00A5234B" w:rsidRDefault="00000000">
      <w:pPr>
        <w:rPr>
          <w:rFonts w:eastAsia="Times New Roman" w:cs="Times New Roman"/>
          <w:sz w:val="26"/>
          <w:szCs w:val="26"/>
        </w:rPr>
      </w:pPr>
      <w:r>
        <w:rPr>
          <w:rFonts w:eastAsia="Times New Roman" w:cs="Times New Roman"/>
          <w:sz w:val="26"/>
          <w:szCs w:val="26"/>
        </w:rPr>
        <w:t xml:space="preserve">            MaHD = h.MaHD,</w:t>
      </w:r>
    </w:p>
    <w:p w14:paraId="570E757A" w14:textId="77777777" w:rsidR="00A5234B" w:rsidRDefault="00000000">
      <w:pPr>
        <w:rPr>
          <w:rFonts w:eastAsia="Times New Roman" w:cs="Times New Roman"/>
          <w:sz w:val="26"/>
          <w:szCs w:val="26"/>
        </w:rPr>
      </w:pPr>
      <w:r>
        <w:rPr>
          <w:rFonts w:eastAsia="Times New Roman" w:cs="Times New Roman"/>
          <w:sz w:val="26"/>
          <w:szCs w:val="26"/>
        </w:rPr>
        <w:t xml:space="preserve">            NgayTao = h.NgayDat,</w:t>
      </w:r>
    </w:p>
    <w:p w14:paraId="60BD9E23" w14:textId="77777777" w:rsidR="00A5234B" w:rsidRDefault="00000000">
      <w:pPr>
        <w:rPr>
          <w:rFonts w:eastAsia="Times New Roman" w:cs="Times New Roman"/>
          <w:sz w:val="26"/>
          <w:szCs w:val="26"/>
        </w:rPr>
      </w:pPr>
      <w:r>
        <w:rPr>
          <w:rFonts w:eastAsia="Times New Roman" w:cs="Times New Roman"/>
          <w:sz w:val="26"/>
          <w:szCs w:val="26"/>
        </w:rPr>
        <w:t xml:space="preserve">            TongTien = h.ChiTietHoaDons.Sum(ct =&gt; (ct.SoLuong ?? 0) * (ct.SANPHAM.Gia ?? 0))</w:t>
      </w:r>
    </w:p>
    <w:p w14:paraId="6568963B" w14:textId="77777777" w:rsidR="00A5234B" w:rsidRDefault="00000000">
      <w:pPr>
        <w:rPr>
          <w:rFonts w:eastAsia="Times New Roman" w:cs="Times New Roman"/>
          <w:sz w:val="26"/>
          <w:szCs w:val="26"/>
        </w:rPr>
      </w:pPr>
      <w:r>
        <w:rPr>
          <w:rFonts w:eastAsia="Times New Roman" w:cs="Times New Roman"/>
          <w:sz w:val="26"/>
          <w:szCs w:val="26"/>
        </w:rPr>
        <w:t xml:space="preserve">        }).ToList();</w:t>
      </w:r>
    </w:p>
    <w:p w14:paraId="78583663" w14:textId="77777777" w:rsidR="00A5234B" w:rsidRDefault="00000000">
      <w:pPr>
        <w:rPr>
          <w:rFonts w:eastAsia="Times New Roman" w:cs="Times New Roman"/>
          <w:sz w:val="26"/>
          <w:szCs w:val="26"/>
        </w:rPr>
      </w:pPr>
      <w:r>
        <w:rPr>
          <w:rFonts w:eastAsia="Times New Roman" w:cs="Times New Roman"/>
          <w:sz w:val="26"/>
          <w:szCs w:val="26"/>
        </w:rPr>
        <w:t xml:space="preserve">    ViewBag.Thang = thang;</w:t>
      </w:r>
    </w:p>
    <w:p w14:paraId="6B2B75D0" w14:textId="77777777" w:rsidR="00A5234B" w:rsidRDefault="00000000">
      <w:pPr>
        <w:rPr>
          <w:rFonts w:eastAsia="Times New Roman" w:cs="Times New Roman"/>
          <w:sz w:val="26"/>
          <w:szCs w:val="26"/>
        </w:rPr>
      </w:pPr>
      <w:r>
        <w:rPr>
          <w:rFonts w:eastAsia="Times New Roman" w:cs="Times New Roman"/>
          <w:sz w:val="26"/>
          <w:szCs w:val="26"/>
        </w:rPr>
        <w:t xml:space="preserve">    ViewBag.Nam = nam;</w:t>
      </w:r>
    </w:p>
    <w:p w14:paraId="7D53A485" w14:textId="77777777" w:rsidR="00A5234B" w:rsidRDefault="00000000">
      <w:pPr>
        <w:rPr>
          <w:rFonts w:eastAsia="Times New Roman" w:cs="Times New Roman"/>
          <w:sz w:val="26"/>
          <w:szCs w:val="26"/>
        </w:rPr>
      </w:pPr>
      <w:r>
        <w:rPr>
          <w:rFonts w:eastAsia="Times New Roman" w:cs="Times New Roman"/>
          <w:sz w:val="26"/>
          <w:szCs w:val="26"/>
        </w:rPr>
        <w:t xml:space="preserve">    ViewBag.TongDoanhThu = hoaDons.Sum(hd =&gt; hd.TongTien);</w:t>
      </w:r>
    </w:p>
    <w:p w14:paraId="0CDB7B2E" w14:textId="77777777" w:rsidR="00A5234B" w:rsidRDefault="00000000">
      <w:pPr>
        <w:rPr>
          <w:rFonts w:eastAsia="Times New Roman" w:cs="Times New Roman"/>
          <w:sz w:val="26"/>
          <w:szCs w:val="26"/>
        </w:rPr>
      </w:pPr>
      <w:r>
        <w:rPr>
          <w:rFonts w:eastAsia="Times New Roman" w:cs="Times New Roman"/>
          <w:sz w:val="26"/>
          <w:szCs w:val="26"/>
        </w:rPr>
        <w:t xml:space="preserve">    return View(hoaDons);</w:t>
      </w:r>
    </w:p>
    <w:p w14:paraId="5B1146BC" w14:textId="77777777" w:rsidR="00A5234B" w:rsidRDefault="00000000">
      <w:pPr>
        <w:rPr>
          <w:rFonts w:eastAsia="Times New Roman" w:cs="Times New Roman"/>
          <w:sz w:val="26"/>
          <w:szCs w:val="26"/>
        </w:rPr>
      </w:pPr>
      <w:r>
        <w:rPr>
          <w:rFonts w:eastAsia="Times New Roman" w:cs="Times New Roman"/>
          <w:sz w:val="26"/>
          <w:szCs w:val="26"/>
        </w:rPr>
        <w:t>}</w:t>
      </w:r>
    </w:p>
    <w:p w14:paraId="40D38EE3" w14:textId="77777777" w:rsidR="00A5234B" w:rsidRDefault="00000000">
      <w:pPr>
        <w:ind w:firstLine="720"/>
        <w:jc w:val="both"/>
        <w:rPr>
          <w:rFonts w:eastAsia="Times New Roman" w:cs="Times New Roman"/>
          <w:sz w:val="26"/>
          <w:szCs w:val="26"/>
        </w:rPr>
      </w:pPr>
      <w:r>
        <w:rPr>
          <w:rFonts w:eastAsia="Times New Roman" w:cs="Times New Roman"/>
          <w:sz w:val="26"/>
          <w:szCs w:val="26"/>
        </w:rPr>
        <w:t>Hàm này sẽ tính thống kê doanh thu theo tháng bằng cách so sánh ngày đặt với đầu tháng và cuối tháng. Hàm sẽ dựa vào danh sách Hóa đơn để tạo HoadonViewModel gồm các thuộc tính MaHD, NgayTao, TongTien các ngày đặt hàng. Hàm sẽ tính tongTien trong danh sách hoaDons và gán vào biến TongDoanh thu sau đó hàm sẽ trả về danh sách hóa đơn đã xử lý.</w:t>
      </w:r>
    </w:p>
    <w:p w14:paraId="0F1D6638" w14:textId="77777777" w:rsidR="00A5234B" w:rsidRDefault="00000000">
      <w:pPr>
        <w:rPr>
          <w:rFonts w:cs="Times New Roman"/>
          <w:lang w:val="vi-VN"/>
        </w:rPr>
      </w:pPr>
      <w:bookmarkStart w:id="67" w:name="_Toc3582"/>
      <w:r>
        <w:rPr>
          <w:rFonts w:cs="Times New Roman"/>
          <w:lang w:val="vi-VN"/>
        </w:rPr>
        <w:br w:type="page"/>
      </w:r>
    </w:p>
    <w:p w14:paraId="75E73E51" w14:textId="77777777" w:rsidR="00A5234B" w:rsidRDefault="00000000">
      <w:pPr>
        <w:pStyle w:val="Heading1"/>
        <w:rPr>
          <w:rFonts w:cs="Times New Roman"/>
          <w:lang w:val="vi-VN"/>
        </w:rPr>
      </w:pPr>
      <w:bookmarkStart w:id="68" w:name="_Toc167901468"/>
      <w:r>
        <w:rPr>
          <w:rFonts w:cs="Times New Roman"/>
          <w:lang w:val="vi-VN"/>
        </w:rPr>
        <w:lastRenderedPageBreak/>
        <w:t>Tài Liệu Tham Khảo</w:t>
      </w:r>
      <w:bookmarkEnd w:id="67"/>
      <w:bookmarkEnd w:id="68"/>
    </w:p>
    <w:p w14:paraId="434EB0AC" w14:textId="77777777" w:rsidR="00A5234B" w:rsidRDefault="00A5234B">
      <w:pPr>
        <w:rPr>
          <w:rFonts w:eastAsia="Times New Roman" w:cs="Times New Roman"/>
          <w:sz w:val="26"/>
          <w:szCs w:val="26"/>
        </w:rPr>
      </w:pPr>
    </w:p>
    <w:sectPr w:rsidR="00A5234B">
      <w:pgSz w:w="11909" w:h="16834"/>
      <w:pgMar w:top="1138" w:right="1138" w:bottom="1138" w:left="169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EF175C" w14:textId="77777777" w:rsidR="00801FAC" w:rsidRDefault="00801FAC">
      <w:pPr>
        <w:spacing w:line="240" w:lineRule="auto"/>
      </w:pPr>
      <w:r>
        <w:separator/>
      </w:r>
    </w:p>
  </w:endnote>
  <w:endnote w:type="continuationSeparator" w:id="0">
    <w:p w14:paraId="7CAD2D64" w14:textId="77777777" w:rsidR="00801FAC" w:rsidRDefault="00801F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6674C5" w14:textId="77777777" w:rsidR="00801FAC" w:rsidRDefault="00801FAC">
      <w:r>
        <w:separator/>
      </w:r>
    </w:p>
  </w:footnote>
  <w:footnote w:type="continuationSeparator" w:id="0">
    <w:p w14:paraId="4ADBCA8E" w14:textId="77777777" w:rsidR="00801FAC" w:rsidRDefault="00801F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82DF7DD"/>
    <w:multiLevelType w:val="singleLevel"/>
    <w:tmpl w:val="882DF7DD"/>
    <w:lvl w:ilvl="0">
      <w:start w:val="1"/>
      <w:numFmt w:val="upperRoman"/>
      <w:lvlText w:val="%1."/>
      <w:lvlJc w:val="left"/>
      <w:pPr>
        <w:tabs>
          <w:tab w:val="left" w:pos="425"/>
        </w:tabs>
        <w:ind w:left="425" w:hanging="425"/>
      </w:pPr>
      <w:rPr>
        <w:rFonts w:hint="default"/>
      </w:rPr>
    </w:lvl>
  </w:abstractNum>
  <w:abstractNum w:abstractNumId="1" w15:restartNumberingAfterBreak="0">
    <w:nsid w:val="9239341B"/>
    <w:multiLevelType w:val="multilevel"/>
    <w:tmpl w:val="9239341B"/>
    <w:lvl w:ilvl="0">
      <w:start w:val="1"/>
      <w:numFmt w:val="lowerLetter"/>
      <w:lvlText w:val="%1)"/>
      <w:lvlJc w:val="left"/>
      <w:pPr>
        <w:ind w:left="360" w:hanging="360"/>
      </w:pPr>
      <w:rPr>
        <w:rFonts w:ascii="Arial" w:eastAsia="Arial" w:hAnsi="Arial" w:cs="Arial"/>
        <w:b/>
        <w:i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B5E306ED"/>
    <w:multiLevelType w:val="multilevel"/>
    <w:tmpl w:val="B5E306E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CE2419DB"/>
    <w:multiLevelType w:val="singleLevel"/>
    <w:tmpl w:val="CE2419DB"/>
    <w:lvl w:ilvl="0">
      <w:start w:val="1"/>
      <w:numFmt w:val="decimal"/>
      <w:lvlText w:val="%1."/>
      <w:lvlJc w:val="left"/>
      <w:pPr>
        <w:tabs>
          <w:tab w:val="left" w:pos="4205"/>
        </w:tabs>
        <w:ind w:left="4205" w:hanging="425"/>
      </w:pPr>
      <w:rPr>
        <w:rFonts w:hint="default"/>
      </w:rPr>
    </w:lvl>
  </w:abstractNum>
  <w:abstractNum w:abstractNumId="5" w15:restartNumberingAfterBreak="0">
    <w:nsid w:val="CF092B84"/>
    <w:multiLevelType w:val="multilevel"/>
    <w:tmpl w:val="CF09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053208E"/>
    <w:multiLevelType w:val="multilevel"/>
    <w:tmpl w:val="00532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248C179"/>
    <w:multiLevelType w:val="multilevel"/>
    <w:tmpl w:val="0248C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3D62ECE"/>
    <w:multiLevelType w:val="multilevel"/>
    <w:tmpl w:val="03D62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8F537B"/>
    <w:multiLevelType w:val="multilevel"/>
    <w:tmpl w:val="2A8F537B"/>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59ADCABA"/>
    <w:multiLevelType w:val="multilevel"/>
    <w:tmpl w:val="59ADC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A241D34"/>
    <w:multiLevelType w:val="multilevel"/>
    <w:tmpl w:val="5A241D34"/>
    <w:lvl w:ilvl="0">
      <w:start w:val="1"/>
      <w:numFmt w:val="lowerLetter"/>
      <w:lvlText w:val="%1)"/>
      <w:lvlJc w:val="left"/>
      <w:pPr>
        <w:ind w:left="58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72183CF9"/>
    <w:multiLevelType w:val="multilevel"/>
    <w:tmpl w:val="72183CF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78924525">
    <w:abstractNumId w:val="4"/>
  </w:num>
  <w:num w:numId="2" w16cid:durableId="1371568675">
    <w:abstractNumId w:val="0"/>
  </w:num>
  <w:num w:numId="3" w16cid:durableId="446856020">
    <w:abstractNumId w:val="6"/>
  </w:num>
  <w:num w:numId="4" w16cid:durableId="1987511989">
    <w:abstractNumId w:val="5"/>
  </w:num>
  <w:num w:numId="5" w16cid:durableId="271396599">
    <w:abstractNumId w:val="11"/>
  </w:num>
  <w:num w:numId="6" w16cid:durableId="55396554">
    <w:abstractNumId w:val="3"/>
  </w:num>
  <w:num w:numId="7" w16cid:durableId="1044018239">
    <w:abstractNumId w:val="2"/>
  </w:num>
  <w:num w:numId="8" w16cid:durableId="316148576">
    <w:abstractNumId w:val="8"/>
  </w:num>
  <w:num w:numId="9" w16cid:durableId="403528609">
    <w:abstractNumId w:val="9"/>
  </w:num>
  <w:num w:numId="10" w16cid:durableId="394007427">
    <w:abstractNumId w:val="13"/>
  </w:num>
  <w:num w:numId="11" w16cid:durableId="1738282733">
    <w:abstractNumId w:val="7"/>
  </w:num>
  <w:num w:numId="12" w16cid:durableId="1858226970">
    <w:abstractNumId w:val="1"/>
  </w:num>
  <w:num w:numId="13" w16cid:durableId="836725959">
    <w:abstractNumId w:val="10"/>
  </w:num>
  <w:num w:numId="14" w16cid:durableId="52016448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45C7"/>
    <w:rsid w:val="003847CD"/>
    <w:rsid w:val="003A6470"/>
    <w:rsid w:val="00406E47"/>
    <w:rsid w:val="0051531F"/>
    <w:rsid w:val="005179FA"/>
    <w:rsid w:val="00573FC4"/>
    <w:rsid w:val="006470D7"/>
    <w:rsid w:val="00684BCF"/>
    <w:rsid w:val="0077707A"/>
    <w:rsid w:val="00801FAC"/>
    <w:rsid w:val="008C13E8"/>
    <w:rsid w:val="009F6A3B"/>
    <w:rsid w:val="00A5234B"/>
    <w:rsid w:val="00AC560E"/>
    <w:rsid w:val="00BC3945"/>
    <w:rsid w:val="00DD7D16"/>
    <w:rsid w:val="00F745C7"/>
    <w:rsid w:val="16F00226"/>
    <w:rsid w:val="28DC3C20"/>
    <w:rsid w:val="2AE6112D"/>
    <w:rsid w:val="558C3351"/>
    <w:rsid w:val="6F0D39F9"/>
    <w:rsid w:val="7BA314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F78B29"/>
  <w15:docId w15:val="{E37B6614-1966-40AA-B49E-CE5302B77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Normal"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Default Paragraph Font" w:semiHidden="1" w:uiPriority="1" w:unhideWhenUsed="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rFonts w:ascii="Times New Roman" w:hAnsi="Times New Roman"/>
      <w:sz w:val="30"/>
      <w:szCs w:val="22"/>
      <w:lang w:val="vi" w:eastAsia="vi-VN"/>
    </w:rPr>
  </w:style>
  <w:style w:type="paragraph" w:styleId="Heading1">
    <w:name w:val="heading 1"/>
    <w:basedOn w:val="Normal"/>
    <w:next w:val="Normal"/>
    <w:pPr>
      <w:keepNext/>
      <w:keepLines/>
      <w:spacing w:before="400" w:after="120"/>
      <w:outlineLvl w:val="0"/>
    </w:pPr>
    <w:rPr>
      <w:b/>
      <w:szCs w:val="40"/>
    </w:rPr>
  </w:style>
  <w:style w:type="paragraph" w:styleId="Heading2">
    <w:name w:val="heading 2"/>
    <w:basedOn w:val="Normal"/>
    <w:next w:val="Normal"/>
    <w:link w:val="Heading2Char"/>
    <w:pPr>
      <w:keepNext/>
      <w:keepLines/>
      <w:spacing w:before="360" w:after="120"/>
      <w:outlineLvl w:val="1"/>
    </w:pPr>
    <w:rPr>
      <w:b/>
      <w:sz w:val="26"/>
      <w:szCs w:val="32"/>
    </w:rPr>
  </w:style>
  <w:style w:type="paragraph" w:styleId="Heading3">
    <w:name w:val="heading 3"/>
    <w:basedOn w:val="Normal"/>
    <w:next w:val="Normal"/>
    <w:link w:val="Heading3Char"/>
    <w:pPr>
      <w:keepNext/>
      <w:keepLines/>
      <w:spacing w:before="320" w:after="80"/>
      <w:outlineLvl w:val="2"/>
    </w:pPr>
    <w:rPr>
      <w:b/>
      <w:color w:val="434343"/>
      <w:sz w:val="26"/>
      <w:szCs w:val="28"/>
    </w:rPr>
  </w:style>
  <w:style w:type="paragraph" w:styleId="Heading4">
    <w:name w:val="heading 4"/>
    <w:basedOn w:val="Normal"/>
    <w:next w:val="Normal"/>
    <w:pPr>
      <w:keepNext/>
      <w:keepLines/>
      <w:spacing w:before="280" w:after="80"/>
      <w:outlineLvl w:val="3"/>
    </w:pPr>
    <w:rPr>
      <w:b/>
      <w:i/>
      <w:color w:val="666666"/>
      <w:sz w:val="26"/>
      <w:szCs w:val="24"/>
    </w:rPr>
  </w:style>
  <w:style w:type="paragraph" w:styleId="Heading5">
    <w:name w:val="heading 5"/>
    <w:basedOn w:val="Normal"/>
    <w:next w:val="Normal"/>
    <w:pPr>
      <w:keepNext/>
      <w:keepLines/>
      <w:spacing w:before="240" w:after="80"/>
      <w:outlineLvl w:val="4"/>
    </w:pPr>
    <w:rPr>
      <w:color w:val="666666"/>
      <w:sz w:val="22"/>
    </w:rPr>
  </w:style>
  <w:style w:type="paragraph" w:styleId="Heading6">
    <w:name w:val="heading 6"/>
    <w:basedOn w:val="Normal"/>
    <w:next w:val="Normal"/>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paragraph" w:styleId="Subtitle">
    <w:name w:val="Subtitle"/>
    <w:basedOn w:val="Normal"/>
    <w:next w:val="Normal"/>
    <w:pPr>
      <w:keepNext/>
      <w:keepLines/>
      <w:spacing w:after="320"/>
    </w:pPr>
    <w:rPr>
      <w:rFonts w:ascii="Arial" w:hAnsi="Arial"/>
      <w:color w:val="666666"/>
      <w:szCs w:val="30"/>
    </w:rPr>
  </w:style>
  <w:style w:type="paragraph" w:styleId="Title">
    <w:name w:val="Title"/>
    <w:basedOn w:val="Normal"/>
    <w:next w:val="Normal"/>
    <w:pPr>
      <w:keepNext/>
      <w:keepLines/>
      <w:spacing w:after="60"/>
    </w:pPr>
    <w:rPr>
      <w:sz w:val="52"/>
      <w:szCs w:val="52"/>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300"/>
    </w:pPr>
  </w:style>
  <w:style w:type="paragraph" w:styleId="TOC3">
    <w:name w:val="toc 3"/>
    <w:basedOn w:val="Normal"/>
    <w:next w:val="Normal"/>
    <w:autoRedefine/>
    <w:uiPriority w:val="39"/>
    <w:pPr>
      <w:spacing w:after="100"/>
      <w:ind w:left="600"/>
    </w:p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tblPr>
      <w:tblCellMar>
        <w:top w:w="100" w:type="dxa"/>
        <w:left w:w="100" w:type="dxa"/>
        <w:bottom w:w="100" w:type="dxa"/>
        <w:right w:w="100" w:type="dxa"/>
      </w:tblCellMar>
    </w:tblPr>
  </w:style>
  <w:style w:type="table" w:customStyle="1" w:styleId="Style11">
    <w:name w:val="_Style 11"/>
    <w:basedOn w:val="TableNormal1"/>
    <w:tblPr>
      <w:tblCellMar>
        <w:top w:w="100" w:type="dxa"/>
        <w:left w:w="100" w:type="dxa"/>
        <w:bottom w:w="100" w:type="dxa"/>
        <w:right w:w="100" w:type="dxa"/>
      </w:tblCellMar>
    </w:tblPr>
  </w:style>
  <w:style w:type="table" w:customStyle="1" w:styleId="Style12">
    <w:name w:val="_Style 12"/>
    <w:basedOn w:val="TableNormal1"/>
    <w:tblPr>
      <w:tblCellMar>
        <w:top w:w="100" w:type="dxa"/>
        <w:left w:w="100" w:type="dxa"/>
        <w:bottom w:w="100" w:type="dxa"/>
        <w:right w:w="100" w:type="dxa"/>
      </w:tblCellMar>
    </w:tblPr>
  </w:style>
  <w:style w:type="table" w:customStyle="1" w:styleId="Style13">
    <w:name w:val="_Style 13"/>
    <w:basedOn w:val="TableNormal1"/>
    <w:tblPr>
      <w:tblCellMar>
        <w:top w:w="100" w:type="dxa"/>
        <w:left w:w="100" w:type="dxa"/>
        <w:bottom w:w="100" w:type="dxa"/>
        <w:right w:w="100" w:type="dxa"/>
      </w:tblCellMar>
    </w:tblPr>
  </w:style>
  <w:style w:type="table" w:customStyle="1" w:styleId="Style14">
    <w:name w:val="_Style 14"/>
    <w:basedOn w:val="TableNormal1"/>
    <w:tblPr>
      <w:tblCellMar>
        <w:top w:w="100" w:type="dxa"/>
        <w:left w:w="100" w:type="dxa"/>
        <w:bottom w:w="100" w:type="dxa"/>
        <w:right w:w="100" w:type="dxa"/>
      </w:tblCellMar>
    </w:tblPr>
  </w:style>
  <w:style w:type="table" w:customStyle="1" w:styleId="Style15">
    <w:name w:val="_Style 15"/>
    <w:basedOn w:val="TableNormal1"/>
    <w:tblPr>
      <w:tblCellMar>
        <w:top w:w="100" w:type="dxa"/>
        <w:left w:w="100" w:type="dxa"/>
        <w:bottom w:w="100" w:type="dxa"/>
        <w:right w:w="100" w:type="dxa"/>
      </w:tblCellMar>
    </w:tblPr>
  </w:style>
  <w:style w:type="table" w:customStyle="1" w:styleId="Style16">
    <w:name w:val="_Style 16"/>
    <w:basedOn w:val="TableNormal1"/>
    <w:tblPr>
      <w:tblCellMar>
        <w:top w:w="100" w:type="dxa"/>
        <w:left w:w="100" w:type="dxa"/>
        <w:bottom w:w="100" w:type="dxa"/>
        <w:right w:w="100" w:type="dxa"/>
      </w:tblCellMar>
    </w:tblPr>
  </w:style>
  <w:style w:type="table" w:customStyle="1" w:styleId="Style17">
    <w:name w:val="_Style 17"/>
    <w:basedOn w:val="TableNormal1"/>
    <w:tblPr>
      <w:tblCellMar>
        <w:top w:w="100" w:type="dxa"/>
        <w:left w:w="100" w:type="dxa"/>
        <w:bottom w:w="100" w:type="dxa"/>
        <w:right w:w="100" w:type="dxa"/>
      </w:tblCellMar>
    </w:tblPr>
  </w:style>
  <w:style w:type="table" w:customStyle="1" w:styleId="Style18">
    <w:name w:val="_Style 18"/>
    <w:basedOn w:val="TableNormal1"/>
    <w:tblPr>
      <w:tblCellMar>
        <w:top w:w="100" w:type="dxa"/>
        <w:left w:w="100" w:type="dxa"/>
        <w:bottom w:w="100" w:type="dxa"/>
        <w:right w:w="100" w:type="dxa"/>
      </w:tblCellMar>
    </w:tblPr>
  </w:style>
  <w:style w:type="table" w:customStyle="1" w:styleId="Style19">
    <w:name w:val="_Style 19"/>
    <w:basedOn w:val="TableNormal1"/>
    <w:tblPr>
      <w:tblCellMar>
        <w:top w:w="100" w:type="dxa"/>
        <w:left w:w="100" w:type="dxa"/>
        <w:bottom w:w="100" w:type="dxa"/>
        <w:right w:w="100" w:type="dxa"/>
      </w:tblCellMar>
    </w:tblPr>
  </w:style>
  <w:style w:type="table" w:customStyle="1" w:styleId="Style20">
    <w:name w:val="_Style 20"/>
    <w:basedOn w:val="TableNormal1"/>
    <w:tblPr>
      <w:tblCellMar>
        <w:top w:w="100" w:type="dxa"/>
        <w:left w:w="100" w:type="dxa"/>
        <w:bottom w:w="100" w:type="dxa"/>
        <w:right w:w="100" w:type="dxa"/>
      </w:tblCellMar>
    </w:tblPr>
  </w:style>
  <w:style w:type="table" w:customStyle="1" w:styleId="Style21">
    <w:name w:val="_Style 21"/>
    <w:basedOn w:val="TableNormal1"/>
    <w:tblPr>
      <w:tblCellMar>
        <w:top w:w="100" w:type="dxa"/>
        <w:left w:w="100" w:type="dxa"/>
        <w:bottom w:w="100" w:type="dxa"/>
        <w:right w:w="100" w:type="dxa"/>
      </w:tblCellMar>
    </w:tblPr>
  </w:style>
  <w:style w:type="table" w:customStyle="1" w:styleId="Style22">
    <w:name w:val="_Style 22"/>
    <w:basedOn w:val="TableNormal1"/>
    <w:tblPr>
      <w:tblCellMar>
        <w:top w:w="100" w:type="dxa"/>
        <w:left w:w="100" w:type="dxa"/>
        <w:bottom w:w="100" w:type="dxa"/>
        <w:right w:w="100" w:type="dxa"/>
      </w:tblCellMar>
    </w:tblPr>
  </w:style>
  <w:style w:type="table" w:customStyle="1" w:styleId="Style23">
    <w:name w:val="_Style 23"/>
    <w:basedOn w:val="TableNormal1"/>
    <w:tblPr>
      <w:tblCellMar>
        <w:top w:w="100" w:type="dxa"/>
        <w:left w:w="100" w:type="dxa"/>
        <w:bottom w:w="100" w:type="dxa"/>
        <w:right w:w="100" w:type="dxa"/>
      </w:tblCellMar>
    </w:tblPr>
  </w:style>
  <w:style w:type="table" w:customStyle="1" w:styleId="Style24">
    <w:name w:val="_Style 24"/>
    <w:basedOn w:val="TableNormal1"/>
    <w:tblPr>
      <w:tblCellMar>
        <w:top w:w="100" w:type="dxa"/>
        <w:left w:w="100" w:type="dxa"/>
        <w:bottom w:w="100" w:type="dxa"/>
        <w:right w:w="100" w:type="dxa"/>
      </w:tblCellMar>
    </w:tblPr>
  </w:style>
  <w:style w:type="table" w:customStyle="1" w:styleId="Style25">
    <w:name w:val="_Style 25"/>
    <w:basedOn w:val="TableNormal1"/>
    <w:tblPr>
      <w:tblCellMar>
        <w:top w:w="100" w:type="dxa"/>
        <w:left w:w="100" w:type="dxa"/>
        <w:bottom w:w="100" w:type="dxa"/>
        <w:right w:w="100" w:type="dxa"/>
      </w:tblCellMar>
    </w:tblPr>
  </w:style>
  <w:style w:type="table" w:customStyle="1" w:styleId="Style26">
    <w:name w:val="_Style 26"/>
    <w:basedOn w:val="TableNormal1"/>
    <w:tblPr>
      <w:tblCellMar>
        <w:top w:w="100" w:type="dxa"/>
        <w:left w:w="100" w:type="dxa"/>
        <w:bottom w:w="100" w:type="dxa"/>
        <w:right w:w="100" w:type="dxa"/>
      </w:tblCellMar>
    </w:tblPr>
  </w:style>
  <w:style w:type="table" w:customStyle="1" w:styleId="Style27">
    <w:name w:val="_Style 27"/>
    <w:basedOn w:val="TableNormal1"/>
    <w:tblPr>
      <w:tblCellMar>
        <w:top w:w="100" w:type="dxa"/>
        <w:left w:w="100" w:type="dxa"/>
        <w:bottom w:w="100" w:type="dxa"/>
        <w:right w:w="100" w:type="dxa"/>
      </w:tblCellMar>
    </w:tblPr>
  </w:style>
  <w:style w:type="table" w:customStyle="1" w:styleId="Style28">
    <w:name w:val="_Style 28"/>
    <w:basedOn w:val="TableNormal1"/>
    <w:tblPr>
      <w:tblCellMar>
        <w:top w:w="100" w:type="dxa"/>
        <w:left w:w="100" w:type="dxa"/>
        <w:bottom w:w="100" w:type="dxa"/>
        <w:right w:w="100" w:type="dxa"/>
      </w:tblCellMar>
    </w:tblPr>
  </w:style>
  <w:style w:type="table" w:customStyle="1" w:styleId="Style29">
    <w:name w:val="_Style 29"/>
    <w:basedOn w:val="TableNormal1"/>
    <w:tblPr>
      <w:tblCellMar>
        <w:top w:w="100" w:type="dxa"/>
        <w:left w:w="100" w:type="dxa"/>
        <w:bottom w:w="100" w:type="dxa"/>
        <w:right w:w="100" w:type="dxa"/>
      </w:tblCellMar>
    </w:tblPr>
  </w:style>
  <w:style w:type="table" w:customStyle="1" w:styleId="Style30">
    <w:name w:val="_Style 30"/>
    <w:basedOn w:val="TableNormal1"/>
    <w:tblPr>
      <w:tblCellMar>
        <w:top w:w="100" w:type="dxa"/>
        <w:left w:w="100" w:type="dxa"/>
        <w:bottom w:w="100" w:type="dxa"/>
        <w:right w:w="100" w:type="dxa"/>
      </w:tblCellMar>
    </w:tblPr>
  </w:style>
  <w:style w:type="table" w:customStyle="1" w:styleId="Style31">
    <w:name w:val="_Style 31"/>
    <w:basedOn w:val="TableNormal1"/>
    <w:tblPr>
      <w:tblCellMar>
        <w:top w:w="100" w:type="dxa"/>
        <w:left w:w="100" w:type="dxa"/>
        <w:bottom w:w="100" w:type="dxa"/>
        <w:right w:w="100" w:type="dxa"/>
      </w:tblCellMar>
    </w:tblPr>
  </w:style>
  <w:style w:type="table" w:customStyle="1" w:styleId="Style32">
    <w:name w:val="_Style 32"/>
    <w:basedOn w:val="TableNormal1"/>
    <w:tblPr>
      <w:tblCellMar>
        <w:top w:w="100" w:type="dxa"/>
        <w:left w:w="100" w:type="dxa"/>
        <w:bottom w:w="100" w:type="dxa"/>
        <w:right w:w="100" w:type="dxa"/>
      </w:tblCellMar>
    </w:tblPr>
  </w:style>
  <w:style w:type="table" w:customStyle="1" w:styleId="Style33">
    <w:name w:val="_Style 33"/>
    <w:basedOn w:val="TableNormal1"/>
    <w:tblPr>
      <w:tblCellMar>
        <w:top w:w="100" w:type="dxa"/>
        <w:left w:w="100" w:type="dxa"/>
        <w:bottom w:w="100" w:type="dxa"/>
        <w:right w:w="100" w:type="dxa"/>
      </w:tblCellMar>
    </w:tblPr>
  </w:style>
  <w:style w:type="table" w:customStyle="1" w:styleId="Style34">
    <w:name w:val="_Style 34"/>
    <w:basedOn w:val="TableNormal1"/>
    <w:tblPr>
      <w:tblCellMar>
        <w:top w:w="100" w:type="dxa"/>
        <w:left w:w="100" w:type="dxa"/>
        <w:bottom w:w="100" w:type="dxa"/>
        <w:right w:w="100" w:type="dxa"/>
      </w:tblCellMar>
    </w:tblPr>
  </w:style>
  <w:style w:type="character" w:customStyle="1" w:styleId="Heading3Char">
    <w:name w:val="Heading 3 Char"/>
    <w:link w:val="Heading3"/>
    <w:rPr>
      <w:rFonts w:ascii="Times New Roman" w:eastAsia="Arial" w:hAnsi="Times New Roman"/>
      <w:b/>
      <w:color w:val="434343"/>
      <w:sz w:val="26"/>
      <w:szCs w:val="28"/>
    </w:rPr>
  </w:style>
  <w:style w:type="character" w:customStyle="1" w:styleId="Heading2Char">
    <w:name w:val="Heading 2 Char"/>
    <w:link w:val="Heading2"/>
    <w:rPr>
      <w:rFonts w:ascii="Times New Roman" w:eastAsia="Arial" w:hAnsi="Times New Roman"/>
      <w:b/>
      <w:sz w:val="26"/>
      <w:szCs w:val="32"/>
    </w:rPr>
  </w:style>
  <w:style w:type="paragraph" w:customStyle="1" w:styleId="WPSOffice1">
    <w:name w:val="WPSOffice手动目录 1"/>
    <w:rPr>
      <w:lang w:val="vi-VN" w:eastAsia="vi-VN"/>
    </w:rPr>
  </w:style>
  <w:style w:type="paragraph" w:customStyle="1" w:styleId="WPSOffice2">
    <w:name w:val="WPSOffice手动目录 2"/>
    <w:pPr>
      <w:ind w:leftChars="200" w:left="200"/>
    </w:pPr>
    <w:rPr>
      <w:lang w:val="vi-VN" w:eastAsia="vi-VN"/>
    </w:rPr>
  </w:style>
  <w:style w:type="paragraph" w:customStyle="1" w:styleId="WPSOffice3">
    <w:name w:val="WPSOffice手动目录 3"/>
    <w:pPr>
      <w:ind w:leftChars="400" w:left="400"/>
    </w:pPr>
    <w:rPr>
      <w:lang w:val="vi-VN" w:eastAsia="vi-VN"/>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646CC-6CDD-40CB-AB76-9673DC59D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Pages>
  <Words>5411</Words>
  <Characters>30843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dc:creator>
  <cp:lastModifiedBy>admin</cp:lastModifiedBy>
  <cp:revision>4</cp:revision>
  <dcterms:created xsi:type="dcterms:W3CDTF">2024-05-29T12:01:00Z</dcterms:created>
  <dcterms:modified xsi:type="dcterms:W3CDTF">2024-06-01T07:38:00Z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9A3679E7D6D74329A5705522D9954771_13</vt:lpwstr>
  </property>
</Properties>
</file>